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7B3" w:rsidRPr="00EA77B3" w:rsidRDefault="00EA77B3" w:rsidP="00EA77B3">
      <w:pPr>
        <w:jc w:val="center"/>
        <w:rPr>
          <w:rFonts w:ascii="Times New Roman" w:hAnsi="Times New Roman" w:cs="Times New Roman"/>
          <w:b/>
          <w:sz w:val="24"/>
          <w:szCs w:val="24"/>
        </w:rPr>
      </w:pPr>
      <w:r w:rsidRPr="00EA77B3">
        <w:rPr>
          <w:rFonts w:ascii="Times New Roman" w:hAnsi="Times New Roman" w:cs="Times New Roman"/>
          <w:b/>
          <w:sz w:val="24"/>
          <w:szCs w:val="24"/>
        </w:rPr>
        <w:t xml:space="preserve">BAB </w:t>
      </w:r>
      <w:r>
        <w:rPr>
          <w:rFonts w:ascii="Times New Roman" w:hAnsi="Times New Roman" w:cs="Times New Roman"/>
          <w:b/>
          <w:sz w:val="24"/>
          <w:szCs w:val="24"/>
        </w:rPr>
        <w:t>4</w:t>
      </w:r>
    </w:p>
    <w:p w:rsidR="00EA77B3" w:rsidRDefault="00EA77B3" w:rsidP="00EA77B3">
      <w:pPr>
        <w:jc w:val="center"/>
        <w:rPr>
          <w:rFonts w:ascii="Times New Roman" w:hAnsi="Times New Roman" w:cs="Times New Roman"/>
          <w:b/>
          <w:sz w:val="24"/>
          <w:szCs w:val="24"/>
        </w:rPr>
      </w:pPr>
      <w:r w:rsidRPr="00EA77B3">
        <w:rPr>
          <w:rFonts w:ascii="Times New Roman" w:hAnsi="Times New Roman" w:cs="Times New Roman"/>
          <w:b/>
          <w:sz w:val="24"/>
          <w:szCs w:val="24"/>
        </w:rPr>
        <w:t>ANALISA DAN PERANCANGAN</w:t>
      </w:r>
    </w:p>
    <w:p w:rsidR="00EA77B3" w:rsidRDefault="00EA77B3" w:rsidP="00EA77B3">
      <w:pPr>
        <w:tabs>
          <w:tab w:val="left" w:pos="709"/>
        </w:tabs>
        <w:rPr>
          <w:rFonts w:ascii="Times New Roman" w:hAnsi="Times New Roman" w:cs="Times New Roman"/>
          <w:sz w:val="24"/>
          <w:szCs w:val="24"/>
        </w:rPr>
      </w:pPr>
      <w:r>
        <w:rPr>
          <w:rFonts w:ascii="Times New Roman" w:hAnsi="Times New Roman" w:cs="Times New Roman"/>
          <w:b/>
          <w:sz w:val="24"/>
          <w:szCs w:val="24"/>
        </w:rPr>
        <w:t>4.1</w:t>
      </w:r>
      <w:r>
        <w:rPr>
          <w:rFonts w:ascii="Times New Roman" w:hAnsi="Times New Roman" w:cs="Times New Roman"/>
          <w:b/>
          <w:sz w:val="24"/>
          <w:szCs w:val="24"/>
        </w:rPr>
        <w:tab/>
        <w:t>Analisis Sistem</w:t>
      </w:r>
    </w:p>
    <w:p w:rsidR="00EA77B3" w:rsidRDefault="00EA77B3" w:rsidP="00042297">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t>Tahapan analisis sistem dilakukan setelah tahap perencanaan sistem  dan sebelum tahap desain sistem. Tahapan analisis merupakan tahap yang kritis dan sangat penting, karena kesalahan di tahap selanjutnya.</w:t>
      </w:r>
    </w:p>
    <w:p w:rsidR="00EA77B3" w:rsidRPr="00042297" w:rsidRDefault="00EA77B3" w:rsidP="00EA77B3">
      <w:pPr>
        <w:tabs>
          <w:tab w:val="left" w:pos="709"/>
        </w:tabs>
        <w:rPr>
          <w:rFonts w:ascii="Times New Roman" w:hAnsi="Times New Roman" w:cs="Times New Roman"/>
          <w:b/>
          <w:sz w:val="24"/>
          <w:szCs w:val="24"/>
        </w:rPr>
      </w:pPr>
      <w:r w:rsidRPr="00042297">
        <w:rPr>
          <w:rFonts w:ascii="Times New Roman" w:hAnsi="Times New Roman" w:cs="Times New Roman"/>
          <w:b/>
          <w:sz w:val="24"/>
          <w:szCs w:val="24"/>
        </w:rPr>
        <w:t>4.1.1</w:t>
      </w:r>
      <w:r w:rsidRPr="00042297">
        <w:rPr>
          <w:rFonts w:ascii="Times New Roman" w:hAnsi="Times New Roman" w:cs="Times New Roman"/>
          <w:b/>
          <w:sz w:val="24"/>
          <w:szCs w:val="24"/>
        </w:rPr>
        <w:tab/>
        <w:t xml:space="preserve">Analisis Masalah </w:t>
      </w:r>
    </w:p>
    <w:p w:rsidR="00EA77B3" w:rsidRDefault="00EA77B3" w:rsidP="00042297">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hal mendata stok barang alat-alat mobil masih menggunakan secara manual, sehingga dengan cara manual ini banyak memakan waktu dalam menentukan jumlah dari stok barang alat mobil yang masih tersisa dan juga pemilik toko tersebut mengalami kesulitan dalam menentukan alat-alat mobil mana saja yang harus di stok dan alat mboil apa saja yang masih tersisa banyak stoknya. </w:t>
      </w:r>
    </w:p>
    <w:p w:rsidR="00132EB2" w:rsidRDefault="00EA77B3" w:rsidP="00042297">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Berdasarkan masalah tersebut, dengan menggunakan data-data persediaan alat-alat mobil yang masih ada dapat menjadi solusi dalam memecahkan masalah tersebut dengan mengklasifikannya sehingga menjadi sebuah pengetahuan berbentuk pohon keputusan. Dengan aturan-aturan yang dihasilkan oleh pohon keputusan </w:t>
      </w:r>
      <w:r w:rsidR="008348BB">
        <w:rPr>
          <w:rFonts w:ascii="Times New Roman" w:hAnsi="Times New Roman" w:cs="Times New Roman"/>
          <w:sz w:val="24"/>
          <w:szCs w:val="24"/>
        </w:rPr>
        <w:t>diharapkan digunakan untuk menentukan stok barang alat-alat mobil.</w:t>
      </w:r>
    </w:p>
    <w:p w:rsidR="00DF380A" w:rsidRDefault="00DF380A" w:rsidP="00042297">
      <w:pPr>
        <w:tabs>
          <w:tab w:val="left" w:pos="709"/>
        </w:tabs>
        <w:spacing w:line="480" w:lineRule="auto"/>
        <w:jc w:val="both"/>
        <w:rPr>
          <w:rFonts w:ascii="Times New Roman" w:hAnsi="Times New Roman" w:cs="Times New Roman"/>
          <w:b/>
          <w:sz w:val="24"/>
          <w:szCs w:val="24"/>
        </w:rPr>
      </w:pPr>
      <w:r w:rsidRPr="00DF380A">
        <w:rPr>
          <w:rFonts w:ascii="Times New Roman" w:hAnsi="Times New Roman" w:cs="Times New Roman"/>
          <w:b/>
          <w:sz w:val="24"/>
          <w:szCs w:val="24"/>
        </w:rPr>
        <w:t>4.1.2</w:t>
      </w:r>
      <w:r w:rsidRPr="00DF380A">
        <w:rPr>
          <w:rFonts w:ascii="Times New Roman" w:hAnsi="Times New Roman" w:cs="Times New Roman"/>
          <w:b/>
          <w:sz w:val="24"/>
          <w:szCs w:val="24"/>
        </w:rPr>
        <w:tab/>
        <w:t xml:space="preserve">Analisa Sistem </w:t>
      </w:r>
      <w:r w:rsidR="00132EB2">
        <w:rPr>
          <w:rFonts w:ascii="Times New Roman" w:hAnsi="Times New Roman" w:cs="Times New Roman"/>
          <w:b/>
          <w:sz w:val="24"/>
          <w:szCs w:val="24"/>
        </w:rPr>
        <w:t>Lama</w:t>
      </w:r>
    </w:p>
    <w:p w:rsidR="00DF380A" w:rsidRDefault="00DF380A" w:rsidP="00042297">
      <w:pPr>
        <w:tabs>
          <w:tab w:val="left" w:pos="709"/>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Sistem pendukung keputusan yang selama ini digunakan masih secara manual yaitu dengan mendata satu persatu stok alat-alat mobil yang masih tersedia ditoko dan belum terkomputerisasi.</w:t>
      </w:r>
    </w:p>
    <w:p w:rsidR="00132EB2" w:rsidRDefault="00132EB2" w:rsidP="00042297">
      <w:pPr>
        <w:tabs>
          <w:tab w:val="left" w:pos="709"/>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4.1.3</w:t>
      </w:r>
      <w:r>
        <w:rPr>
          <w:rFonts w:ascii="Times New Roman" w:hAnsi="Times New Roman" w:cs="Times New Roman"/>
          <w:b/>
          <w:sz w:val="24"/>
          <w:szCs w:val="24"/>
        </w:rPr>
        <w:tab/>
        <w:t>Analisa Sistem Baru</w:t>
      </w:r>
    </w:p>
    <w:p w:rsidR="004643CF" w:rsidRDefault="004643CF" w:rsidP="00042297">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t>Sistem yang akan dikembangkan adalah Prediksi Stok Barang Alat-Alat Mobil yang terkomputerisasi, dengan menerapkan algoritma C4.5.</w:t>
      </w:r>
      <w:r w:rsidR="00C71BCE">
        <w:rPr>
          <w:rFonts w:ascii="Times New Roman" w:hAnsi="Times New Roman" w:cs="Times New Roman"/>
          <w:sz w:val="24"/>
          <w:szCs w:val="24"/>
        </w:rPr>
        <w:t xml:space="preserve"> diman pada proses prediksi dengan algoritma C4.5 dibutuhkan data latih dan data uji yang berfungsi untuk melakukan </w:t>
      </w:r>
      <w:r w:rsidR="00C71BCE">
        <w:rPr>
          <w:rFonts w:ascii="Times New Roman" w:hAnsi="Times New Roman" w:cs="Times New Roman"/>
          <w:i/>
          <w:sz w:val="24"/>
          <w:szCs w:val="24"/>
        </w:rPr>
        <w:t xml:space="preserve">minning </w:t>
      </w:r>
      <w:r w:rsidR="00C71BCE">
        <w:rPr>
          <w:rFonts w:ascii="Times New Roman" w:hAnsi="Times New Roman" w:cs="Times New Roman"/>
          <w:sz w:val="24"/>
          <w:szCs w:val="24"/>
        </w:rPr>
        <w:t xml:space="preserve">terlebih dahulu, kemudian setelah hasil </w:t>
      </w:r>
      <w:r w:rsidR="00C71BCE">
        <w:rPr>
          <w:rFonts w:ascii="Times New Roman" w:hAnsi="Times New Roman" w:cs="Times New Roman"/>
          <w:i/>
          <w:sz w:val="24"/>
          <w:szCs w:val="24"/>
        </w:rPr>
        <w:t xml:space="preserve">minning </w:t>
      </w:r>
      <w:r w:rsidR="00C71BCE">
        <w:rPr>
          <w:rFonts w:ascii="Times New Roman" w:hAnsi="Times New Roman" w:cs="Times New Roman"/>
          <w:sz w:val="24"/>
          <w:szCs w:val="24"/>
        </w:rPr>
        <w:t xml:space="preserve">didapat maka akan muncul </w:t>
      </w:r>
      <w:r w:rsidR="00C71BCE">
        <w:rPr>
          <w:rFonts w:ascii="Times New Roman" w:hAnsi="Times New Roman" w:cs="Times New Roman"/>
          <w:i/>
          <w:sz w:val="24"/>
          <w:szCs w:val="24"/>
        </w:rPr>
        <w:t xml:space="preserve">rule </w:t>
      </w:r>
      <w:r w:rsidR="00C71BCE">
        <w:rPr>
          <w:rFonts w:ascii="Times New Roman" w:hAnsi="Times New Roman" w:cs="Times New Roman"/>
          <w:sz w:val="24"/>
          <w:szCs w:val="24"/>
        </w:rPr>
        <w:t xml:space="preserve">atau aturan berdasarkan pengelompokan data atau proses </w:t>
      </w:r>
      <w:r w:rsidR="00C71BCE">
        <w:rPr>
          <w:rFonts w:ascii="Times New Roman" w:hAnsi="Times New Roman" w:cs="Times New Roman"/>
          <w:i/>
          <w:sz w:val="24"/>
          <w:szCs w:val="24"/>
        </w:rPr>
        <w:t>minning</w:t>
      </w:r>
      <w:r w:rsidR="00C71BCE">
        <w:rPr>
          <w:rFonts w:ascii="Times New Roman" w:hAnsi="Times New Roman" w:cs="Times New Roman"/>
          <w:sz w:val="24"/>
          <w:szCs w:val="24"/>
        </w:rPr>
        <w:t xml:space="preserve"> tersebut. </w:t>
      </w:r>
    </w:p>
    <w:p w:rsidR="00C71BCE" w:rsidRPr="00C71BCE" w:rsidRDefault="00C71BCE" w:rsidP="00042297">
      <w:pPr>
        <w:tabs>
          <w:tab w:val="left" w:pos="709"/>
        </w:tabs>
        <w:spacing w:line="480" w:lineRule="auto"/>
        <w:jc w:val="both"/>
        <w:rPr>
          <w:rFonts w:ascii="Times New Roman" w:hAnsi="Times New Roman" w:cs="Times New Roman"/>
          <w:b/>
          <w:sz w:val="24"/>
          <w:szCs w:val="24"/>
        </w:rPr>
      </w:pPr>
      <w:r w:rsidRPr="00C71BCE">
        <w:rPr>
          <w:rFonts w:ascii="Times New Roman" w:hAnsi="Times New Roman" w:cs="Times New Roman"/>
          <w:b/>
          <w:sz w:val="24"/>
          <w:szCs w:val="24"/>
        </w:rPr>
        <w:t xml:space="preserve">4.1.4 </w:t>
      </w:r>
      <w:r>
        <w:rPr>
          <w:rFonts w:ascii="Times New Roman" w:hAnsi="Times New Roman" w:cs="Times New Roman"/>
          <w:b/>
          <w:sz w:val="24"/>
          <w:szCs w:val="24"/>
        </w:rPr>
        <w:tab/>
      </w:r>
      <w:r w:rsidRPr="00C71BCE">
        <w:rPr>
          <w:rFonts w:ascii="Times New Roman" w:hAnsi="Times New Roman" w:cs="Times New Roman"/>
          <w:b/>
          <w:sz w:val="24"/>
          <w:szCs w:val="24"/>
        </w:rPr>
        <w:t>Analisa Flowchart Sistem</w:t>
      </w:r>
    </w:p>
    <w:p w:rsidR="00C71BCE" w:rsidRDefault="00C71BCE" w:rsidP="00042297">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Untuk memperjelas proses yang terjadi pada sistem prediksi stok alat-alat mobil dengan menggunakan algoritma C4.5 dapat digambarkan dengan menggunakan </w:t>
      </w:r>
      <w:r>
        <w:rPr>
          <w:rFonts w:ascii="Times New Roman" w:hAnsi="Times New Roman" w:cs="Times New Roman"/>
          <w:i/>
          <w:sz w:val="24"/>
          <w:szCs w:val="24"/>
        </w:rPr>
        <w:t>flowchart</w:t>
      </w:r>
      <w:r>
        <w:rPr>
          <w:rFonts w:ascii="Times New Roman" w:hAnsi="Times New Roman" w:cs="Times New Roman"/>
          <w:sz w:val="24"/>
          <w:szCs w:val="24"/>
        </w:rPr>
        <w:t xml:space="preserve"> :</w:t>
      </w:r>
    </w:p>
    <w:p w:rsidR="00F2123A" w:rsidRDefault="00F2123A" w:rsidP="00042297">
      <w:pPr>
        <w:tabs>
          <w:tab w:val="left" w:pos="709"/>
        </w:tabs>
        <w:spacing w:line="480" w:lineRule="auto"/>
        <w:jc w:val="both"/>
        <w:rPr>
          <w:rFonts w:ascii="Times New Roman" w:hAnsi="Times New Roman" w:cs="Times New Roman"/>
          <w:b/>
          <w:sz w:val="24"/>
          <w:szCs w:val="24"/>
        </w:rPr>
      </w:pPr>
      <w:r w:rsidRPr="00F2123A">
        <w:rPr>
          <w:rFonts w:ascii="Times New Roman" w:hAnsi="Times New Roman" w:cs="Times New Roman"/>
          <w:b/>
          <w:sz w:val="24"/>
          <w:szCs w:val="24"/>
        </w:rPr>
        <w:t>4.1.5</w:t>
      </w:r>
      <w:r w:rsidRPr="00F2123A">
        <w:rPr>
          <w:rFonts w:ascii="Times New Roman" w:hAnsi="Times New Roman" w:cs="Times New Roman"/>
          <w:b/>
          <w:sz w:val="24"/>
          <w:szCs w:val="24"/>
        </w:rPr>
        <w:tab/>
      </w:r>
      <w:r w:rsidRPr="00F2123A">
        <w:rPr>
          <w:rFonts w:ascii="Times New Roman" w:hAnsi="Times New Roman" w:cs="Times New Roman"/>
          <w:b/>
          <w:i/>
          <w:sz w:val="24"/>
          <w:szCs w:val="24"/>
        </w:rPr>
        <w:t>Flowchart</w:t>
      </w:r>
      <w:r w:rsidRPr="00F2123A">
        <w:rPr>
          <w:rFonts w:ascii="Times New Roman" w:hAnsi="Times New Roman" w:cs="Times New Roman"/>
          <w:b/>
          <w:sz w:val="24"/>
          <w:szCs w:val="24"/>
        </w:rPr>
        <w:t xml:space="preserve"> Alogritma C4.5</w:t>
      </w:r>
    </w:p>
    <w:p w:rsidR="00F2123A" w:rsidRPr="00F2123A" w:rsidRDefault="00F2123A" w:rsidP="00042297">
      <w:pPr>
        <w:tabs>
          <w:tab w:val="left" w:pos="709"/>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Untuk melihat proses dari algoritma C4.5 dapat dilihat pada gambar berikut :</w:t>
      </w:r>
    </w:p>
    <w:p w:rsidR="00F2123A" w:rsidRDefault="00F2123A" w:rsidP="00F2123A">
      <w:pPr>
        <w:tabs>
          <w:tab w:val="left" w:pos="709"/>
        </w:tabs>
        <w:spacing w:line="480" w:lineRule="auto"/>
        <w:jc w:val="center"/>
      </w:pPr>
      <w:r>
        <w:object w:dxaOrig="8454" w:dyaOrig="7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183pt" o:ole="">
            <v:imagedata r:id="rId8" o:title=""/>
          </v:shape>
          <o:OLEObject Type="Embed" ProgID="Visio.Drawing.11" ShapeID="_x0000_i1025" DrawAspect="Content" ObjectID="_1654834192" r:id="rId9"/>
        </w:object>
      </w:r>
    </w:p>
    <w:p w:rsidR="00F2123A" w:rsidRPr="00F2123A" w:rsidRDefault="00F2123A" w:rsidP="00F2123A">
      <w:pPr>
        <w:tabs>
          <w:tab w:val="left" w:pos="709"/>
        </w:tabs>
        <w:spacing w:line="480" w:lineRule="auto"/>
        <w:jc w:val="center"/>
        <w:rPr>
          <w:rFonts w:ascii="Times New Roman" w:hAnsi="Times New Roman" w:cs="Times New Roman"/>
          <w:b/>
          <w:sz w:val="24"/>
          <w:szCs w:val="24"/>
        </w:rPr>
      </w:pPr>
      <w:r w:rsidRPr="00F2123A">
        <w:rPr>
          <w:rFonts w:ascii="Times New Roman" w:hAnsi="Times New Roman" w:cs="Times New Roman"/>
          <w:b/>
          <w:sz w:val="24"/>
          <w:szCs w:val="24"/>
        </w:rPr>
        <w:t xml:space="preserve">Gambar 4.1 </w:t>
      </w:r>
      <w:r w:rsidRPr="00F2123A">
        <w:rPr>
          <w:rFonts w:ascii="Times New Roman" w:hAnsi="Times New Roman" w:cs="Times New Roman"/>
          <w:b/>
          <w:i/>
          <w:sz w:val="24"/>
          <w:szCs w:val="24"/>
        </w:rPr>
        <w:t xml:space="preserve">Flowchart </w:t>
      </w:r>
      <w:r w:rsidRPr="00F2123A">
        <w:rPr>
          <w:rFonts w:ascii="Times New Roman" w:hAnsi="Times New Roman" w:cs="Times New Roman"/>
          <w:b/>
          <w:sz w:val="24"/>
          <w:szCs w:val="24"/>
        </w:rPr>
        <w:t>Algoritma C4.5</w:t>
      </w:r>
    </w:p>
    <w:p w:rsidR="00DF380A" w:rsidRDefault="00DF380A" w:rsidP="00042297">
      <w:pPr>
        <w:tabs>
          <w:tab w:val="left" w:pos="709"/>
        </w:tabs>
        <w:spacing w:line="480" w:lineRule="auto"/>
        <w:jc w:val="both"/>
        <w:rPr>
          <w:rFonts w:ascii="Times New Roman" w:hAnsi="Times New Roman" w:cs="Times New Roman"/>
          <w:b/>
          <w:sz w:val="24"/>
          <w:szCs w:val="24"/>
        </w:rPr>
      </w:pPr>
      <w:r w:rsidRPr="00DF380A">
        <w:rPr>
          <w:rFonts w:ascii="Times New Roman" w:hAnsi="Times New Roman" w:cs="Times New Roman"/>
          <w:b/>
          <w:sz w:val="24"/>
          <w:szCs w:val="24"/>
        </w:rPr>
        <w:lastRenderedPageBreak/>
        <w:t>4.1.3</w:t>
      </w:r>
      <w:r w:rsidRPr="00DF380A">
        <w:rPr>
          <w:rFonts w:ascii="Times New Roman" w:hAnsi="Times New Roman" w:cs="Times New Roman"/>
          <w:b/>
          <w:sz w:val="24"/>
          <w:szCs w:val="24"/>
        </w:rPr>
        <w:tab/>
        <w:t>Analisa Kebutuhan Data</w:t>
      </w:r>
    </w:p>
    <w:p w:rsidR="00DF380A" w:rsidRDefault="00DF380A" w:rsidP="00042297">
      <w:pPr>
        <w:tabs>
          <w:tab w:val="left" w:pos="709"/>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Data yang akan digunakan dalam bentuk </w:t>
      </w:r>
      <w:r>
        <w:rPr>
          <w:rFonts w:ascii="Times New Roman" w:hAnsi="Times New Roman" w:cs="Times New Roman"/>
          <w:i/>
          <w:sz w:val="24"/>
          <w:szCs w:val="24"/>
        </w:rPr>
        <w:t>knowledge</w:t>
      </w:r>
      <w:r>
        <w:rPr>
          <w:rFonts w:ascii="Times New Roman" w:hAnsi="Times New Roman" w:cs="Times New Roman"/>
          <w:sz w:val="24"/>
          <w:szCs w:val="24"/>
        </w:rPr>
        <w:t xml:space="preserve"> berupa pohon keputusan untuk memprediksi stok alat-alat mobil yang tersedia dalam catatan. </w:t>
      </w:r>
    </w:p>
    <w:p w:rsidR="00DF380A" w:rsidRDefault="00DF380A" w:rsidP="00042297">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Berdasarkan observasi yang penulis lakukan, beberapa variable yang dapat diambil sebagai penentu keputusan dari data-data yang ada diantaranya yaitu : </w:t>
      </w:r>
    </w:p>
    <w:p w:rsidR="00DF380A" w:rsidRDefault="00DF380A" w:rsidP="00DF380A">
      <w:pPr>
        <w:pStyle w:val="ListParagraph"/>
        <w:numPr>
          <w:ilvl w:val="0"/>
          <w:numId w:val="1"/>
        </w:num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Nama Barang </w:t>
      </w:r>
    </w:p>
    <w:p w:rsidR="00DF380A" w:rsidRDefault="00DF380A" w:rsidP="00DF380A">
      <w:pPr>
        <w:pStyle w:val="ListParagraph"/>
        <w:numPr>
          <w:ilvl w:val="0"/>
          <w:numId w:val="1"/>
        </w:num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Merek</w:t>
      </w:r>
    </w:p>
    <w:p w:rsidR="00DF380A" w:rsidRDefault="00DF380A" w:rsidP="00DF380A">
      <w:pPr>
        <w:pStyle w:val="ListParagraph"/>
        <w:numPr>
          <w:ilvl w:val="0"/>
          <w:numId w:val="1"/>
        </w:num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Jumlah </w:t>
      </w:r>
    </w:p>
    <w:p w:rsidR="00DF380A" w:rsidRDefault="00DF380A" w:rsidP="00DF380A">
      <w:pPr>
        <w:pStyle w:val="ListParagraph"/>
        <w:numPr>
          <w:ilvl w:val="0"/>
          <w:numId w:val="1"/>
        </w:num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Penjualan </w:t>
      </w:r>
    </w:p>
    <w:p w:rsidR="00DF380A" w:rsidRDefault="00DF380A" w:rsidP="00DF380A">
      <w:pPr>
        <w:pStyle w:val="ListParagraph"/>
        <w:numPr>
          <w:ilvl w:val="0"/>
          <w:numId w:val="1"/>
        </w:num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Kelas</w:t>
      </w:r>
    </w:p>
    <w:p w:rsidR="004F28B4" w:rsidRDefault="004F28B4" w:rsidP="004F28B4">
      <w:pPr>
        <w:tabs>
          <w:tab w:val="left"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F380A">
        <w:rPr>
          <w:rFonts w:ascii="Times New Roman" w:hAnsi="Times New Roman" w:cs="Times New Roman"/>
          <w:sz w:val="24"/>
          <w:szCs w:val="24"/>
        </w:rPr>
        <w:t>Data kasus akan dibagi menjadi dua jenis data yaitu data latih dan data uji, data latih adalah data yang akan dipelajari dalam bentuk pohon keputusan, sementara data uji adalah data yang digunakan untuk pengujian pohon keputusan yang dihasilkan.</w:t>
      </w:r>
    </w:p>
    <w:p w:rsidR="000A4790" w:rsidRDefault="000A4790" w:rsidP="004F28B4">
      <w:pPr>
        <w:tabs>
          <w:tab w:val="left" w:pos="709"/>
        </w:tabs>
        <w:spacing w:line="480" w:lineRule="auto"/>
        <w:jc w:val="both"/>
        <w:rPr>
          <w:rFonts w:ascii="Times New Roman" w:hAnsi="Times New Roman" w:cs="Times New Roman"/>
          <w:b/>
          <w:sz w:val="24"/>
          <w:szCs w:val="24"/>
        </w:rPr>
      </w:pPr>
      <w:r>
        <w:rPr>
          <w:rFonts w:ascii="Times New Roman" w:hAnsi="Times New Roman" w:cs="Times New Roman"/>
          <w:b/>
          <w:sz w:val="24"/>
          <w:szCs w:val="24"/>
        </w:rPr>
        <w:t>4.2</w:t>
      </w:r>
      <w:r>
        <w:rPr>
          <w:rFonts w:ascii="Times New Roman" w:hAnsi="Times New Roman" w:cs="Times New Roman"/>
          <w:b/>
          <w:sz w:val="24"/>
          <w:szCs w:val="24"/>
        </w:rPr>
        <w:tab/>
        <w:t>Perhitungan Manual Algoritma C 4.5</w:t>
      </w:r>
    </w:p>
    <w:p w:rsidR="000A4790" w:rsidRPr="00C72760" w:rsidRDefault="000A4790" w:rsidP="000A4790">
      <w:pPr>
        <w:spacing w:line="480" w:lineRule="auto"/>
        <w:rPr>
          <w:rFonts w:ascii="Times New Roman" w:eastAsia="Times New Roman" w:hAnsi="Times New Roman" w:cs="Times New Roman"/>
          <w:b/>
          <w:sz w:val="24"/>
          <w:szCs w:val="24"/>
        </w:rPr>
      </w:pPr>
      <w:r w:rsidRPr="00C72760">
        <w:rPr>
          <w:rFonts w:ascii="Times New Roman" w:eastAsia="Times New Roman" w:hAnsi="Times New Roman" w:cs="Times New Roman"/>
          <w:b/>
          <w:sz w:val="24"/>
          <w:szCs w:val="24"/>
        </w:rPr>
        <w:t>A.  Klasifikasi</w:t>
      </w:r>
    </w:p>
    <w:p w:rsidR="000A4790" w:rsidRPr="00C72760" w:rsidRDefault="000A4790" w:rsidP="000A4790">
      <w:pPr>
        <w:spacing w:line="480" w:lineRule="auto"/>
        <w:ind w:right="120" w:firstLine="540"/>
        <w:jc w:val="both"/>
        <w:rPr>
          <w:rFonts w:ascii="Times New Roman" w:eastAsia="Times New Roman" w:hAnsi="Times New Roman" w:cs="Times New Roman"/>
          <w:sz w:val="24"/>
          <w:szCs w:val="24"/>
        </w:rPr>
      </w:pPr>
      <w:r w:rsidRPr="00C72760">
        <w:rPr>
          <w:rFonts w:ascii="Times New Roman" w:eastAsia="Times New Roman" w:hAnsi="Times New Roman" w:cs="Times New Roman"/>
          <w:sz w:val="24"/>
          <w:szCs w:val="24"/>
        </w:rPr>
        <w:t>Hasil dari data yang telah didapat, diolah dan dilakukan klasifikasi guna untuk melakukan perhitungan.</w:t>
      </w:r>
    </w:p>
    <w:p w:rsidR="00D21E96" w:rsidRDefault="00D21E96" w:rsidP="000A4790">
      <w:pPr>
        <w:tabs>
          <w:tab w:val="left" w:pos="709"/>
          <w:tab w:val="center" w:pos="5310"/>
        </w:tabs>
        <w:spacing w:line="480" w:lineRule="auto"/>
        <w:jc w:val="both"/>
        <w:rPr>
          <w:rFonts w:ascii="Times New Roman" w:eastAsia="Times New Roman" w:hAnsi="Times New Roman" w:cs="Times New Roman"/>
          <w:sz w:val="24"/>
          <w:szCs w:val="24"/>
        </w:rPr>
      </w:pPr>
    </w:p>
    <w:p w:rsidR="00D21E96" w:rsidRDefault="00D21E96" w:rsidP="000A4790">
      <w:pPr>
        <w:tabs>
          <w:tab w:val="left" w:pos="709"/>
          <w:tab w:val="center" w:pos="5310"/>
        </w:tabs>
        <w:spacing w:line="480" w:lineRule="auto"/>
        <w:jc w:val="both"/>
        <w:rPr>
          <w:rFonts w:ascii="Times New Roman" w:eastAsia="Times New Roman" w:hAnsi="Times New Roman" w:cs="Times New Roman"/>
          <w:sz w:val="24"/>
          <w:szCs w:val="24"/>
        </w:rPr>
      </w:pPr>
    </w:p>
    <w:p w:rsidR="000A4790" w:rsidRPr="00C72760" w:rsidRDefault="000A4790" w:rsidP="000A4790">
      <w:pPr>
        <w:tabs>
          <w:tab w:val="left" w:pos="709"/>
          <w:tab w:val="center" w:pos="531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Tabel </w:t>
      </w:r>
      <w:r w:rsidR="00D21E96">
        <w:rPr>
          <w:rFonts w:ascii="Times New Roman" w:eastAsia="Times New Roman" w:hAnsi="Times New Roman" w:cs="Times New Roman"/>
          <w:sz w:val="24"/>
          <w:szCs w:val="24"/>
        </w:rPr>
        <w:t>4.</w:t>
      </w:r>
      <w:r>
        <w:rPr>
          <w:rFonts w:ascii="Times New Roman" w:eastAsia="Times New Roman" w:hAnsi="Times New Roman" w:cs="Times New Roman"/>
          <w:sz w:val="24"/>
          <w:szCs w:val="24"/>
        </w:rPr>
        <w:t>1. Klasifikasi Nama Barang</w:t>
      </w:r>
      <w:r w:rsidRPr="00C72760">
        <w:rPr>
          <w:rFonts w:ascii="Times New Roman" w:eastAsia="Times New Roman" w:hAnsi="Times New Roman" w:cs="Times New Roman"/>
          <w:sz w:val="24"/>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725"/>
        <w:gridCol w:w="2610"/>
        <w:gridCol w:w="2790"/>
      </w:tblGrid>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NO</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NAMA BARANG</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KLASIFIKASI</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RENG PISTON</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RP</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PELAK</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PK</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3</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BAN</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4</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KAMPAS</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KS</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5</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LAHAR</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LR</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6</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KACA SPION</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KS</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7</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KARET SUSU</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KU</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8</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PER</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9</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SHOK</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SK</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10</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KEPALA KAMBING</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KK</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11</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BOHEL</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BL</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12</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BUSI</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BI</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13</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COIL</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C</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14</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KARBU</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lastRenderedPageBreak/>
              <w:t>15</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BLOK REM</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BR</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16</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BAUT RODA</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BA</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17</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ASPIKUL</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AL</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18</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BALJOIN</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BN</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19</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PISTON</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PN</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20</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CABANG 4</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C4</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21</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PIRING PION</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PP</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22</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BOLA LAMPU</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BM</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23</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DAUN PINTU</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DP</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24</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KACA BESAR</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KR</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25</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OIL FILTER</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0F</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26</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SARINGAN HAWA</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SH</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27</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FILTER SOLAR</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FS</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28</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POMPA AIR</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PA</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29</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PAKAM</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PM</w:t>
            </w:r>
          </w:p>
        </w:tc>
      </w:tr>
      <w:tr w:rsidR="000A4790" w:rsidRPr="00694E93" w:rsidTr="000A4790">
        <w:trPr>
          <w:jc w:val="center"/>
        </w:trPr>
        <w:tc>
          <w:tcPr>
            <w:tcW w:w="725"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30</w:t>
            </w:r>
          </w:p>
        </w:tc>
        <w:tc>
          <w:tcPr>
            <w:tcW w:w="261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DINAMO</w:t>
            </w:r>
          </w:p>
        </w:tc>
        <w:tc>
          <w:tcPr>
            <w:tcW w:w="279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DO</w:t>
            </w:r>
          </w:p>
        </w:tc>
      </w:tr>
    </w:tbl>
    <w:p w:rsidR="000A4790" w:rsidRPr="00C72760" w:rsidRDefault="000A4790" w:rsidP="000A4790">
      <w:pPr>
        <w:tabs>
          <w:tab w:val="left" w:pos="3937"/>
        </w:tabs>
        <w:spacing w:line="480" w:lineRule="auto"/>
        <w:jc w:val="both"/>
        <w:rPr>
          <w:rFonts w:ascii="Times New Roman" w:eastAsia="Times New Roman" w:hAnsi="Times New Roman" w:cs="Times New Roman"/>
          <w:sz w:val="24"/>
          <w:szCs w:val="24"/>
        </w:rPr>
      </w:pPr>
    </w:p>
    <w:p w:rsidR="000A4790" w:rsidRDefault="000A4790" w:rsidP="000A4790">
      <w:pPr>
        <w:spacing w:line="480" w:lineRule="auto"/>
        <w:ind w:right="120" w:firstLine="656"/>
        <w:jc w:val="both"/>
        <w:rPr>
          <w:rFonts w:ascii="Times New Roman" w:eastAsia="Times New Roman" w:hAnsi="Times New Roman" w:cs="Times New Roman"/>
          <w:sz w:val="24"/>
          <w:szCs w:val="24"/>
        </w:rPr>
      </w:pPr>
      <w:r w:rsidRPr="00C72760">
        <w:rPr>
          <w:rFonts w:ascii="Times New Roman" w:eastAsia="Times New Roman" w:hAnsi="Times New Roman" w:cs="Times New Roman"/>
          <w:sz w:val="24"/>
          <w:szCs w:val="24"/>
        </w:rPr>
        <w:t>Pada klasifikasi sel</w:t>
      </w:r>
      <w:r>
        <w:rPr>
          <w:rFonts w:ascii="Times New Roman" w:eastAsia="Times New Roman" w:hAnsi="Times New Roman" w:cs="Times New Roman"/>
          <w:sz w:val="24"/>
          <w:szCs w:val="24"/>
        </w:rPr>
        <w:t xml:space="preserve">anjutnya yaitu klasifikasi nama merek-merek barang yang terdapat pada penjualan di toko. Klasifikasi nama merek barang </w:t>
      </w:r>
      <w:r w:rsidRPr="00C72760">
        <w:rPr>
          <w:rFonts w:ascii="Times New Roman" w:eastAsia="Times New Roman" w:hAnsi="Times New Roman" w:cs="Times New Roman"/>
          <w:sz w:val="24"/>
          <w:szCs w:val="24"/>
        </w:rPr>
        <w:t>dapat</w:t>
      </w:r>
      <w:r w:rsidRPr="00C72760">
        <w:rPr>
          <w:rFonts w:ascii="Times New Roman" w:eastAsia="Times New Roman" w:hAnsi="Times New Roman" w:cs="Times New Roman"/>
          <w:i/>
          <w:sz w:val="24"/>
          <w:szCs w:val="24"/>
        </w:rPr>
        <w:t xml:space="preserve"> </w:t>
      </w:r>
      <w:r w:rsidRPr="00C72760">
        <w:rPr>
          <w:rFonts w:ascii="Times New Roman" w:eastAsia="Times New Roman" w:hAnsi="Times New Roman" w:cs="Times New Roman"/>
          <w:sz w:val="24"/>
          <w:szCs w:val="24"/>
        </w:rPr>
        <w:t>di</w:t>
      </w:r>
      <w:r>
        <w:rPr>
          <w:rFonts w:ascii="Times New Roman" w:eastAsia="Times New Roman" w:hAnsi="Times New Roman" w:cs="Times New Roman"/>
          <w:sz w:val="24"/>
          <w:szCs w:val="24"/>
        </w:rPr>
        <w:t>lihat pada table di bawah:</w:t>
      </w:r>
    </w:p>
    <w:p w:rsidR="000A4790" w:rsidRDefault="000A4790" w:rsidP="00D21E96">
      <w:pPr>
        <w:spacing w:line="480" w:lineRule="auto"/>
        <w:ind w:left="260" w:right="120" w:hanging="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w:t>
      </w:r>
      <w:r w:rsidR="00D21E96">
        <w:rPr>
          <w:rFonts w:ascii="Times New Roman" w:eastAsia="Times New Roman" w:hAnsi="Times New Roman" w:cs="Times New Roman"/>
          <w:sz w:val="24"/>
          <w:szCs w:val="24"/>
        </w:rPr>
        <w:t>4.</w:t>
      </w:r>
      <w:r>
        <w:rPr>
          <w:rFonts w:ascii="Times New Roman" w:eastAsia="Times New Roman" w:hAnsi="Times New Roman" w:cs="Times New Roman"/>
          <w:sz w:val="24"/>
          <w:szCs w:val="24"/>
        </w:rPr>
        <w:t>2. Klasifikasi merek Barang</w:t>
      </w:r>
      <w:r w:rsidRPr="00C72760">
        <w:rPr>
          <w:rFonts w:ascii="Times New Roman" w:eastAsia="Times New Roman" w:hAnsi="Times New Roman" w:cs="Times New Roman"/>
          <w:sz w:val="24"/>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90"/>
        <w:gridCol w:w="3150"/>
        <w:gridCol w:w="2340"/>
      </w:tblGrid>
      <w:tr w:rsidR="000A4790" w:rsidRPr="00694E93" w:rsidTr="000A4790">
        <w:trPr>
          <w:jc w:val="center"/>
        </w:trPr>
        <w:tc>
          <w:tcPr>
            <w:tcW w:w="990" w:type="dxa"/>
          </w:tcPr>
          <w:p w:rsidR="000A4790" w:rsidRPr="00694E93" w:rsidRDefault="000A4790" w:rsidP="000A4790">
            <w:pPr>
              <w:spacing w:line="480" w:lineRule="auto"/>
              <w:ind w:right="120"/>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NO</w:t>
            </w:r>
          </w:p>
        </w:tc>
        <w:tc>
          <w:tcPr>
            <w:tcW w:w="3150" w:type="dxa"/>
          </w:tcPr>
          <w:p w:rsidR="000A4790" w:rsidRPr="00694E93" w:rsidRDefault="000A4790" w:rsidP="000A4790">
            <w:pPr>
              <w:spacing w:line="480" w:lineRule="auto"/>
              <w:ind w:right="120"/>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MEREK</w:t>
            </w:r>
          </w:p>
        </w:tc>
        <w:tc>
          <w:tcPr>
            <w:tcW w:w="2340" w:type="dxa"/>
          </w:tcPr>
          <w:p w:rsidR="000A4790" w:rsidRPr="00694E93" w:rsidRDefault="000A4790" w:rsidP="000A4790">
            <w:pPr>
              <w:spacing w:line="480" w:lineRule="auto"/>
              <w:ind w:right="120"/>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KLASIFIKASI</w:t>
            </w:r>
          </w:p>
        </w:tc>
      </w:tr>
      <w:tr w:rsidR="000A4790" w:rsidRPr="00694E93" w:rsidTr="000A4790">
        <w:trPr>
          <w:jc w:val="center"/>
        </w:trPr>
        <w:tc>
          <w:tcPr>
            <w:tcW w:w="99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w:t>
            </w:r>
          </w:p>
        </w:tc>
        <w:tc>
          <w:tcPr>
            <w:tcW w:w="315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TP JEPANG</w:t>
            </w:r>
          </w:p>
        </w:tc>
        <w:tc>
          <w:tcPr>
            <w:tcW w:w="234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TP</w:t>
            </w:r>
          </w:p>
        </w:tc>
      </w:tr>
      <w:tr w:rsidR="000A4790" w:rsidRPr="00694E93" w:rsidTr="000A4790">
        <w:trPr>
          <w:jc w:val="center"/>
        </w:trPr>
        <w:tc>
          <w:tcPr>
            <w:tcW w:w="99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w:t>
            </w:r>
          </w:p>
        </w:tc>
        <w:tc>
          <w:tcPr>
            <w:tcW w:w="315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MITSHUBISI</w:t>
            </w:r>
          </w:p>
        </w:tc>
        <w:tc>
          <w:tcPr>
            <w:tcW w:w="234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MITSU</w:t>
            </w:r>
          </w:p>
        </w:tc>
      </w:tr>
      <w:tr w:rsidR="000A4790" w:rsidRPr="00694E93" w:rsidTr="000A4790">
        <w:trPr>
          <w:jc w:val="center"/>
        </w:trPr>
        <w:tc>
          <w:tcPr>
            <w:tcW w:w="99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3</w:t>
            </w:r>
          </w:p>
        </w:tc>
        <w:tc>
          <w:tcPr>
            <w:tcW w:w="315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HECKER JEPANG</w:t>
            </w:r>
          </w:p>
        </w:tc>
        <w:tc>
          <w:tcPr>
            <w:tcW w:w="234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HECKER</w:t>
            </w:r>
          </w:p>
        </w:tc>
      </w:tr>
      <w:tr w:rsidR="000A4790" w:rsidRPr="00694E93" w:rsidTr="000A4790">
        <w:trPr>
          <w:jc w:val="center"/>
        </w:trPr>
        <w:tc>
          <w:tcPr>
            <w:tcW w:w="99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4</w:t>
            </w:r>
          </w:p>
        </w:tc>
        <w:tc>
          <w:tcPr>
            <w:tcW w:w="315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RCA JEPANG</w:t>
            </w:r>
          </w:p>
        </w:tc>
        <w:tc>
          <w:tcPr>
            <w:tcW w:w="234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RCA</w:t>
            </w:r>
          </w:p>
        </w:tc>
      </w:tr>
      <w:tr w:rsidR="000A4790" w:rsidRPr="00694E93" w:rsidTr="000A4790">
        <w:trPr>
          <w:jc w:val="center"/>
        </w:trPr>
        <w:tc>
          <w:tcPr>
            <w:tcW w:w="99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5</w:t>
            </w:r>
          </w:p>
        </w:tc>
        <w:tc>
          <w:tcPr>
            <w:tcW w:w="315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SWALLOW LOKAL</w:t>
            </w:r>
          </w:p>
        </w:tc>
        <w:tc>
          <w:tcPr>
            <w:tcW w:w="2340" w:type="dxa"/>
          </w:tcPr>
          <w:p w:rsidR="000A4790" w:rsidRPr="00694E93" w:rsidRDefault="000A4790" w:rsidP="000A4790">
            <w:pPr>
              <w:spacing w:line="480" w:lineRule="auto"/>
              <w:ind w:right="120"/>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SWALLO</w:t>
            </w:r>
          </w:p>
        </w:tc>
      </w:tr>
    </w:tbl>
    <w:p w:rsidR="000A4790" w:rsidRPr="00C72760" w:rsidRDefault="000A4790" w:rsidP="000A4790">
      <w:pPr>
        <w:spacing w:line="480" w:lineRule="auto"/>
        <w:ind w:right="120"/>
        <w:jc w:val="both"/>
        <w:rPr>
          <w:rFonts w:ascii="Times New Roman" w:eastAsia="Times New Roman" w:hAnsi="Times New Roman" w:cs="Times New Roman"/>
          <w:sz w:val="24"/>
          <w:szCs w:val="24"/>
        </w:rPr>
      </w:pPr>
    </w:p>
    <w:p w:rsidR="000A4790" w:rsidRDefault="000A4790" w:rsidP="000A4790">
      <w:pPr>
        <w:spacing w:line="480" w:lineRule="auto"/>
        <w:ind w:right="120" w:firstLine="396"/>
        <w:jc w:val="both"/>
        <w:rPr>
          <w:rFonts w:ascii="Times New Roman" w:eastAsia="Times New Roman" w:hAnsi="Times New Roman" w:cs="Times New Roman"/>
          <w:sz w:val="24"/>
          <w:szCs w:val="24"/>
        </w:rPr>
      </w:pPr>
      <w:r w:rsidRPr="00C72760">
        <w:rPr>
          <w:rFonts w:ascii="Times New Roman" w:eastAsia="Times New Roman" w:hAnsi="Times New Roman" w:cs="Times New Roman"/>
          <w:sz w:val="24"/>
          <w:szCs w:val="24"/>
        </w:rPr>
        <w:t xml:space="preserve">Setelah melakukan klasifikasi, selanjutnya terbentuklah format data akhir </w:t>
      </w:r>
      <w:r>
        <w:rPr>
          <w:rFonts w:ascii="Times New Roman" w:eastAsia="Times New Roman" w:hAnsi="Times New Roman" w:cs="Times New Roman"/>
          <w:sz w:val="24"/>
          <w:szCs w:val="24"/>
        </w:rPr>
        <w:t xml:space="preserve">yang dapat dilihat pada </w:t>
      </w:r>
      <w:r w:rsidR="00D21E96">
        <w:rPr>
          <w:rFonts w:ascii="Times New Roman" w:eastAsia="Times New Roman" w:hAnsi="Times New Roman" w:cs="Times New Roman"/>
          <w:sz w:val="24"/>
          <w:szCs w:val="24"/>
        </w:rPr>
        <w:t xml:space="preserve">tabel berikut : </w:t>
      </w:r>
    </w:p>
    <w:p w:rsidR="00D21E96" w:rsidRPr="00C72760" w:rsidRDefault="00D21E96" w:rsidP="00D21E96">
      <w:pPr>
        <w:tabs>
          <w:tab w:val="left" w:pos="1900"/>
        </w:tabs>
        <w:spacing w:line="480" w:lineRule="auto"/>
        <w:ind w:left="920" w:hanging="9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4.3 : </w:t>
      </w:r>
      <w:r w:rsidRPr="00C72760">
        <w:rPr>
          <w:rFonts w:ascii="Times New Roman" w:eastAsia="Times New Roman" w:hAnsi="Times New Roman" w:cs="Times New Roman"/>
          <w:sz w:val="24"/>
          <w:szCs w:val="24"/>
        </w:rPr>
        <w:t>format data akhir</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632"/>
        <w:gridCol w:w="2081"/>
        <w:gridCol w:w="1676"/>
        <w:gridCol w:w="1317"/>
        <w:gridCol w:w="1464"/>
        <w:gridCol w:w="1243"/>
      </w:tblGrid>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NO</w:t>
            </w:r>
          </w:p>
        </w:tc>
        <w:tc>
          <w:tcPr>
            <w:tcW w:w="2430" w:type="dxa"/>
          </w:tcPr>
          <w:p w:rsidR="000A4790" w:rsidRPr="00694E93" w:rsidRDefault="000A4790" w:rsidP="000A4790">
            <w:pPr>
              <w:tabs>
                <w:tab w:val="left" w:pos="1900"/>
              </w:tabs>
              <w:spacing w:line="480" w:lineRule="auto"/>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NAMA BARANG</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MEREK</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JUMLAH</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PENJUALAN</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b/>
                <w:sz w:val="24"/>
                <w:szCs w:val="24"/>
              </w:rPr>
            </w:pPr>
            <w:r w:rsidRPr="00694E93">
              <w:rPr>
                <w:rFonts w:ascii="Times New Roman" w:eastAsia="Times New Roman" w:hAnsi="Times New Roman" w:cs="Times New Roman"/>
                <w:b/>
                <w:sz w:val="24"/>
                <w:szCs w:val="24"/>
              </w:rPr>
              <w:t>LARIS</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RP</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TP</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5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lastRenderedPageBreak/>
              <w:t>2</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PK</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MITSU</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4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3</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SWALO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10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4</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KS</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RCA</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8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5</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LR</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HEKER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10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6</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KS</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RCA</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7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7</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KU</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SWALLO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10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8</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HEKER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8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9</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SK</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MITSU</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5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10</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KK</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HEKER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6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11</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BL</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MITSU</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3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12</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BI</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TP</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9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13</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C</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RCA</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4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14</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HEKER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10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15</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BR</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HEKER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7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TOKO</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16</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BA</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MITSU</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17</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AL</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HEKER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6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lastRenderedPageBreak/>
              <w:t>18</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BN</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TP</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10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19</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PN</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MITSU</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20</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C4</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HEKER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6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21</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PP</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TP</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5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22</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BM</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HEKER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23</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DP</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MITSU</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4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24</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KR</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RCA</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9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25</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0F</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MITSU</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10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26</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SH</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MITSU</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10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27</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FS</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MITSU</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8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YA</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28</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PA</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HEKER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4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29</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PM</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HEKER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3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r w:rsidR="000A4790" w:rsidRPr="00694E93" w:rsidTr="000A4790">
        <w:tc>
          <w:tcPr>
            <w:tcW w:w="720"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30</w:t>
            </w:r>
          </w:p>
        </w:tc>
        <w:tc>
          <w:tcPr>
            <w:tcW w:w="2430" w:type="dxa"/>
          </w:tcPr>
          <w:p w:rsidR="000A4790" w:rsidRPr="00694E93" w:rsidRDefault="000A4790" w:rsidP="000A4790">
            <w:pPr>
              <w:tabs>
                <w:tab w:val="left" w:pos="3937"/>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DO</w:t>
            </w:r>
          </w:p>
        </w:tc>
        <w:tc>
          <w:tcPr>
            <w:tcW w:w="1901"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MITSU</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7 B</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GROSIR</w:t>
            </w:r>
          </w:p>
        </w:tc>
        <w:tc>
          <w:tcPr>
            <w:tcW w:w="1408" w:type="dxa"/>
          </w:tcPr>
          <w:p w:rsidR="000A4790" w:rsidRPr="00694E93" w:rsidRDefault="000A4790" w:rsidP="000A4790">
            <w:pPr>
              <w:tabs>
                <w:tab w:val="left" w:pos="1900"/>
              </w:tabs>
              <w:spacing w:line="480" w:lineRule="auto"/>
              <w:jc w:val="center"/>
              <w:rPr>
                <w:rFonts w:ascii="Times New Roman" w:eastAsia="Times New Roman" w:hAnsi="Times New Roman" w:cs="Times New Roman"/>
                <w:sz w:val="24"/>
                <w:szCs w:val="24"/>
              </w:rPr>
            </w:pPr>
            <w:r w:rsidRPr="00694E93">
              <w:rPr>
                <w:rFonts w:ascii="Times New Roman" w:eastAsia="Times New Roman" w:hAnsi="Times New Roman" w:cs="Times New Roman"/>
                <w:sz w:val="24"/>
                <w:szCs w:val="24"/>
              </w:rPr>
              <w:t>TIDAK</w:t>
            </w:r>
          </w:p>
        </w:tc>
      </w:tr>
    </w:tbl>
    <w:p w:rsidR="00D21E96" w:rsidRDefault="00D21E96" w:rsidP="000A4790">
      <w:pPr>
        <w:spacing w:line="480" w:lineRule="auto"/>
        <w:ind w:right="120" w:firstLine="396"/>
        <w:jc w:val="both"/>
        <w:rPr>
          <w:rFonts w:ascii="Times New Roman" w:eastAsia="Times New Roman" w:hAnsi="Times New Roman" w:cs="Times New Roman"/>
          <w:sz w:val="24"/>
          <w:szCs w:val="24"/>
        </w:rPr>
      </w:pPr>
    </w:p>
    <w:p w:rsidR="000A4790" w:rsidRDefault="000A4790" w:rsidP="000A4790">
      <w:pPr>
        <w:spacing w:line="480" w:lineRule="auto"/>
        <w:ind w:right="120" w:firstLine="396"/>
        <w:jc w:val="both"/>
        <w:rPr>
          <w:rFonts w:ascii="Times New Roman" w:eastAsia="Times New Roman" w:hAnsi="Times New Roman" w:cs="Times New Roman"/>
          <w:sz w:val="24"/>
          <w:szCs w:val="24"/>
        </w:rPr>
      </w:pPr>
      <w:r w:rsidRPr="00C72760">
        <w:rPr>
          <w:rFonts w:ascii="Times New Roman" w:eastAsia="Times New Roman" w:hAnsi="Times New Roman" w:cs="Times New Roman"/>
          <w:sz w:val="24"/>
          <w:szCs w:val="24"/>
        </w:rPr>
        <w:t xml:space="preserve">Dari </w:t>
      </w:r>
      <w:r w:rsidRPr="00C72760">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at data stok barang</w:t>
      </w:r>
      <w:r w:rsidRPr="00C72760">
        <w:rPr>
          <w:rFonts w:ascii="Times New Roman" w:eastAsia="Times New Roman" w:hAnsi="Times New Roman" w:cs="Times New Roman"/>
          <w:sz w:val="24"/>
          <w:szCs w:val="24"/>
        </w:rPr>
        <w:t xml:space="preserve"> maka akan dilakukan klasifikasi data algoritma C4.5 dengan membuat pohon keputusan. Untuk </w:t>
      </w:r>
      <w:r>
        <w:rPr>
          <w:rFonts w:ascii="Times New Roman" w:eastAsia="Times New Roman" w:hAnsi="Times New Roman" w:cs="Times New Roman"/>
          <w:sz w:val="24"/>
          <w:szCs w:val="24"/>
        </w:rPr>
        <w:t>memilih atribut sebagai akar.</w:t>
      </w:r>
    </w:p>
    <w:p w:rsidR="000A4790" w:rsidRPr="00C72760" w:rsidRDefault="000A4790" w:rsidP="000A4790">
      <w:pPr>
        <w:spacing w:line="480" w:lineRule="auto"/>
        <w:ind w:right="120" w:firstLine="3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Ber</w:t>
      </w:r>
      <w:r w:rsidRPr="00C72760">
        <w:rPr>
          <w:rFonts w:ascii="Times New Roman" w:eastAsia="Times New Roman" w:hAnsi="Times New Roman" w:cs="Times New Roman"/>
          <w:sz w:val="24"/>
          <w:szCs w:val="24"/>
        </w:rPr>
        <w:t xml:space="preserve">dasarkan pada nilai </w:t>
      </w:r>
      <w:r w:rsidRPr="00C72760">
        <w:rPr>
          <w:rFonts w:ascii="Times New Roman" w:eastAsia="Times New Roman" w:hAnsi="Times New Roman" w:cs="Times New Roman"/>
          <w:i/>
          <w:sz w:val="24"/>
          <w:szCs w:val="24"/>
        </w:rPr>
        <w:t>Gain</w:t>
      </w:r>
      <w:r w:rsidRPr="00C72760">
        <w:rPr>
          <w:rFonts w:ascii="Times New Roman" w:eastAsia="Times New Roman" w:hAnsi="Times New Roman" w:cs="Times New Roman"/>
          <w:sz w:val="24"/>
          <w:szCs w:val="24"/>
        </w:rPr>
        <w:t xml:space="preserve"> tertinggi dari atribut-atribut yang ada. Untuk menghitung </w:t>
      </w:r>
      <w:r w:rsidRPr="00C72760">
        <w:rPr>
          <w:rFonts w:ascii="Times New Roman" w:eastAsia="Times New Roman" w:hAnsi="Times New Roman" w:cs="Times New Roman"/>
          <w:i/>
          <w:sz w:val="24"/>
          <w:szCs w:val="24"/>
        </w:rPr>
        <w:t>Gain</w:t>
      </w:r>
      <w:r>
        <w:rPr>
          <w:rFonts w:ascii="Times New Roman" w:eastAsia="Times New Roman" w:hAnsi="Times New Roman" w:cs="Times New Roman"/>
          <w:sz w:val="24"/>
          <w:szCs w:val="24"/>
        </w:rPr>
        <w:t xml:space="preserve"> digunakan rumus (2</w:t>
      </w:r>
      <w:r w:rsidRPr="00C72760">
        <w:rPr>
          <w:rFonts w:ascii="Times New Roman" w:eastAsia="Times New Roman" w:hAnsi="Times New Roman" w:cs="Times New Roman"/>
          <w:sz w:val="24"/>
          <w:szCs w:val="24"/>
        </w:rPr>
        <w:t xml:space="preserve">), sedangkan untuk menghitung nilai </w:t>
      </w:r>
      <w:r w:rsidRPr="00C72760">
        <w:rPr>
          <w:rFonts w:ascii="Times New Roman" w:eastAsia="Times New Roman" w:hAnsi="Times New Roman" w:cs="Times New Roman"/>
          <w:i/>
          <w:sz w:val="24"/>
          <w:szCs w:val="24"/>
        </w:rPr>
        <w:t>Entrop</w:t>
      </w:r>
      <w:r w:rsidRPr="00C72760">
        <w:rPr>
          <w:rFonts w:ascii="Times New Roman" w:eastAsia="Times New Roman" w:hAnsi="Times New Roman" w:cs="Times New Roman"/>
          <w:sz w:val="24"/>
          <w:szCs w:val="24"/>
        </w:rPr>
        <w:t>y dapat diliha</w:t>
      </w:r>
      <w:r>
        <w:rPr>
          <w:rFonts w:ascii="Times New Roman" w:eastAsia="Times New Roman" w:hAnsi="Times New Roman" w:cs="Times New Roman"/>
          <w:sz w:val="24"/>
          <w:szCs w:val="24"/>
        </w:rPr>
        <w:t>t pada rumus (1</w:t>
      </w:r>
      <w:r w:rsidRPr="00C72760">
        <w:rPr>
          <w:rFonts w:ascii="Times New Roman" w:eastAsia="Times New Roman" w:hAnsi="Times New Roman" w:cs="Times New Roman"/>
          <w:sz w:val="24"/>
          <w:szCs w:val="24"/>
        </w:rPr>
        <w:t xml:space="preserve">) </w:t>
      </w:r>
      <w:bookmarkStart w:id="0" w:name="page4"/>
      <w:bookmarkEnd w:id="0"/>
      <w:r>
        <w:rPr>
          <w:rFonts w:ascii="Times New Roman" w:eastAsia="Times New Roman" w:hAnsi="Times New Roman" w:cs="Times New Roman"/>
          <w:sz w:val="24"/>
          <w:szCs w:val="24"/>
        </w:rPr>
        <w:t>.</w:t>
      </w:r>
    </w:p>
    <w:p w:rsidR="000A4790" w:rsidRPr="00C72760" w:rsidRDefault="000A4790" w:rsidP="000A4790">
      <w:pPr>
        <w:spacing w:line="480" w:lineRule="auto"/>
        <w:ind w:right="120"/>
        <w:jc w:val="both"/>
        <w:rPr>
          <w:rFonts w:ascii="Times New Roman" w:eastAsia="Arial" w:hAnsi="Times New Roman" w:cs="Times New Roman"/>
          <w:b/>
          <w:i/>
          <w:sz w:val="24"/>
          <w:szCs w:val="24"/>
        </w:rPr>
      </w:pPr>
      <w:r w:rsidRPr="00C72760">
        <w:rPr>
          <w:rFonts w:ascii="Times New Roman" w:eastAsia="Times New Roman" w:hAnsi="Times New Roman" w:cs="Times New Roman"/>
          <w:b/>
          <w:sz w:val="24"/>
          <w:szCs w:val="24"/>
        </w:rPr>
        <w:t>B.</w:t>
      </w:r>
      <w:r w:rsidRPr="00C72760">
        <w:rPr>
          <w:rFonts w:ascii="Times New Roman" w:eastAsia="Times New Roman" w:hAnsi="Times New Roman" w:cs="Times New Roman"/>
          <w:sz w:val="24"/>
          <w:szCs w:val="24"/>
        </w:rPr>
        <w:t xml:space="preserve"> </w:t>
      </w:r>
      <w:r w:rsidRPr="00C72760">
        <w:rPr>
          <w:rFonts w:ascii="Times New Roman" w:eastAsia="Times New Roman" w:hAnsi="Times New Roman" w:cs="Times New Roman"/>
          <w:b/>
          <w:sz w:val="24"/>
          <w:szCs w:val="24"/>
        </w:rPr>
        <w:t xml:space="preserve">Menghitung </w:t>
      </w:r>
      <w:r w:rsidRPr="00C72760">
        <w:rPr>
          <w:rFonts w:ascii="Times New Roman" w:eastAsia="Arial" w:hAnsi="Times New Roman" w:cs="Times New Roman"/>
          <w:b/>
          <w:i/>
          <w:sz w:val="24"/>
          <w:szCs w:val="24"/>
        </w:rPr>
        <w:t>Gain</w:t>
      </w:r>
      <w:r w:rsidRPr="00C72760">
        <w:rPr>
          <w:rFonts w:ascii="Times New Roman" w:eastAsia="Times New Roman" w:hAnsi="Times New Roman" w:cs="Times New Roman"/>
          <w:b/>
          <w:sz w:val="24"/>
          <w:szCs w:val="24"/>
        </w:rPr>
        <w:t xml:space="preserve"> dan </w:t>
      </w:r>
      <w:r w:rsidRPr="00C72760">
        <w:rPr>
          <w:rFonts w:ascii="Times New Roman" w:eastAsia="Arial" w:hAnsi="Times New Roman" w:cs="Times New Roman"/>
          <w:b/>
          <w:i/>
          <w:sz w:val="24"/>
          <w:szCs w:val="24"/>
        </w:rPr>
        <w:t>Entropy</w:t>
      </w:r>
    </w:p>
    <w:p w:rsidR="000A4790" w:rsidRDefault="000A4790" w:rsidP="000A4790">
      <w:pPr>
        <w:spacing w:line="480" w:lineRule="auto"/>
        <w:ind w:firstLine="426"/>
        <w:jc w:val="both"/>
        <w:rPr>
          <w:rFonts w:ascii="Times New Roman" w:eastAsia="Times New Roman" w:hAnsi="Times New Roman" w:cs="Times New Roman"/>
          <w:sz w:val="24"/>
          <w:szCs w:val="24"/>
        </w:rPr>
      </w:pPr>
      <w:r w:rsidRPr="00C72760">
        <w:rPr>
          <w:rFonts w:ascii="Times New Roman" w:eastAsia="Times New Roman" w:hAnsi="Times New Roman" w:cs="Times New Roman"/>
          <w:sz w:val="24"/>
          <w:szCs w:val="24"/>
        </w:rPr>
        <w:t>Menentukan atribut sebagai akar dan menghitung nilai informasi Gain atribut. Untuk memilih atribut sebagai akar, didasarkan pada nilai Gain tertinggi dari atribut-atribut yang ada. Dibutuhkan nilai Entropy untuk menentukan Gain tertinggi.</w:t>
      </w:r>
    </w:p>
    <w:p w:rsidR="000A4790" w:rsidRDefault="000A4790" w:rsidP="000A4790">
      <w:pPr>
        <w:spacing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Cara menghitung nilai entropy digunakan rumus:</w:t>
      </w:r>
    </w:p>
    <w:p w:rsidR="000A4790" w:rsidRDefault="000A4790" w:rsidP="000A4790">
      <w:pPr>
        <w:pStyle w:val="NoSpacing"/>
        <w:spacing w:line="480" w:lineRule="auto"/>
        <w:ind w:left="360"/>
        <w:jc w:val="center"/>
        <w:rPr>
          <w:rFonts w:ascii="Vijaya" w:eastAsiaTheme="minorEastAsia" w:hAnsi="Vijaya" w:cs="Vijaya"/>
          <w:b/>
          <w:sz w:val="28"/>
          <w:szCs w:val="28"/>
          <w:lang w:val="en-US"/>
        </w:rPr>
      </w:pPr>
      <w:r w:rsidRPr="003A650B">
        <w:rPr>
          <w:rFonts w:ascii="Vijaya" w:hAnsi="Vijaya" w:cs="Vijaya"/>
          <w:b/>
          <w:sz w:val="28"/>
          <w:szCs w:val="28"/>
          <w:lang w:val="en-US"/>
        </w:rPr>
        <w:t xml:space="preserve">Entropy(S) = </w:t>
      </w:r>
      <m:oMath>
        <m:nary>
          <m:naryPr>
            <m:chr m:val="∑"/>
            <m:limLoc m:val="undOvr"/>
            <m:ctrlPr>
              <w:rPr>
                <w:rFonts w:ascii="Cambria Math" w:hAnsi="Vijaya" w:cs="Vijaya"/>
                <w:b/>
                <w:i/>
                <w:sz w:val="28"/>
                <w:szCs w:val="28"/>
              </w:rPr>
            </m:ctrlPr>
          </m:naryPr>
          <m:sub>
            <m:r>
              <m:rPr>
                <m:sty m:val="bi"/>
              </m:rPr>
              <w:rPr>
                <w:rFonts w:ascii="Cambria Math" w:hAnsi="Cambria Math" w:cs="Vijaya"/>
                <w:sz w:val="28"/>
                <w:szCs w:val="28"/>
              </w:rPr>
              <m:t>i</m:t>
            </m:r>
            <m:r>
              <m:rPr>
                <m:sty m:val="bi"/>
              </m:rPr>
              <w:rPr>
                <w:rFonts w:ascii="Cambria Math" w:hAnsi="Vijaya" w:cs="Vijaya"/>
                <w:sz w:val="28"/>
                <w:szCs w:val="28"/>
              </w:rPr>
              <m:t>=</m:t>
            </m:r>
            <m:r>
              <m:rPr>
                <m:sty m:val="bi"/>
              </m:rPr>
              <w:rPr>
                <w:rFonts w:ascii="Cambria Math" w:hAnsi="Cambria Math" w:cs="Vijaya"/>
                <w:sz w:val="28"/>
                <w:szCs w:val="28"/>
              </w:rPr>
              <m:t>1</m:t>
            </m:r>
          </m:sub>
          <m:sup>
            <m:r>
              <m:rPr>
                <m:sty m:val="bi"/>
              </m:rPr>
              <w:rPr>
                <w:rFonts w:ascii="Cambria Math" w:hAnsi="Cambria Math" w:cs="Vijaya"/>
                <w:sz w:val="28"/>
                <w:szCs w:val="28"/>
              </w:rPr>
              <m:t>n</m:t>
            </m:r>
          </m:sup>
          <m:e>
            <m:r>
              <m:rPr>
                <m:sty m:val="bi"/>
              </m:rPr>
              <w:rPr>
                <w:rFonts w:ascii="Vijaya" w:hAnsi="Vijaya" w:cs="Vijaya"/>
                <w:sz w:val="28"/>
                <w:szCs w:val="28"/>
              </w:rPr>
              <m:t>-</m:t>
            </m:r>
          </m:e>
        </m:nary>
      </m:oMath>
      <w:r w:rsidRPr="003A650B">
        <w:rPr>
          <w:rFonts w:ascii="Vijaya" w:eastAsiaTheme="minorEastAsia" w:hAnsi="Vijaya" w:cs="Vijaya"/>
          <w:b/>
          <w:sz w:val="28"/>
          <w:szCs w:val="28"/>
          <w:lang w:val="en-US"/>
        </w:rPr>
        <w:t xml:space="preserve"> pi * </w:t>
      </w:r>
      <m:oMath>
        <m:sSub>
          <m:sSubPr>
            <m:ctrlPr>
              <w:rPr>
                <w:rFonts w:ascii="Cambria Math" w:eastAsia="Times New Roman" w:hAnsi="Vijaya" w:cs="Vijaya"/>
                <w:b/>
                <w:i/>
                <w:sz w:val="28"/>
                <w:szCs w:val="28"/>
              </w:rPr>
            </m:ctrlPr>
          </m:sSubPr>
          <m:e>
            <m:r>
              <m:rPr>
                <m:sty m:val="bi"/>
              </m:rPr>
              <w:rPr>
                <w:rFonts w:ascii="Cambria Math" w:eastAsia="Times New Roman" w:hAnsi="Cambria Math" w:cs="Vijaya"/>
                <w:sz w:val="28"/>
                <w:szCs w:val="28"/>
              </w:rPr>
              <m:t>log</m:t>
            </m:r>
          </m:e>
          <m:sub>
            <m:r>
              <m:rPr>
                <m:sty m:val="bi"/>
              </m:rPr>
              <w:rPr>
                <w:rFonts w:ascii="Cambria Math" w:eastAsia="Times New Roman" w:hAnsi="Cambria Math" w:cs="Vijaya"/>
                <w:sz w:val="28"/>
                <w:szCs w:val="28"/>
              </w:rPr>
              <m:t>2</m:t>
            </m:r>
          </m:sub>
        </m:sSub>
      </m:oMath>
      <w:r w:rsidRPr="003A650B">
        <w:rPr>
          <w:rFonts w:ascii="Vijaya" w:eastAsiaTheme="minorEastAsia" w:hAnsi="Vijaya" w:cs="Vijaya"/>
          <w:b/>
          <w:sz w:val="28"/>
          <w:szCs w:val="28"/>
          <w:lang w:val="en-US"/>
        </w:rPr>
        <w:t xml:space="preserve"> pi</w:t>
      </w:r>
    </w:p>
    <w:p w:rsidR="000A4790" w:rsidRPr="00660AAE" w:rsidRDefault="000A4790" w:rsidP="000A4790">
      <w:pPr>
        <w:pStyle w:val="NoSpacing"/>
        <w:spacing w:line="480" w:lineRule="auto"/>
        <w:ind w:left="360"/>
        <w:jc w:val="both"/>
        <w:rPr>
          <w:rFonts w:ascii="Times New Roman" w:hAnsi="Times New Roman" w:cs="Times New Roman"/>
          <w:sz w:val="24"/>
          <w:szCs w:val="24"/>
        </w:rPr>
      </w:pPr>
      <w:r w:rsidRPr="00660AAE">
        <w:rPr>
          <w:rFonts w:ascii="Times New Roman" w:hAnsi="Times New Roman" w:cs="Times New Roman"/>
          <w:sz w:val="24"/>
          <w:szCs w:val="24"/>
        </w:rPr>
        <w:t xml:space="preserve">Keterangan: </w:t>
      </w:r>
    </w:p>
    <w:p w:rsidR="000A4790" w:rsidRPr="00660AAE" w:rsidRDefault="000A4790" w:rsidP="000A4790">
      <w:pPr>
        <w:pStyle w:val="NoSpacing"/>
        <w:spacing w:line="480" w:lineRule="auto"/>
        <w:ind w:left="360"/>
        <w:jc w:val="both"/>
        <w:rPr>
          <w:rFonts w:ascii="Times New Roman" w:hAnsi="Times New Roman" w:cs="Times New Roman"/>
          <w:sz w:val="24"/>
          <w:szCs w:val="24"/>
        </w:rPr>
      </w:pPr>
      <w:r w:rsidRPr="00660AAE">
        <w:rPr>
          <w:rFonts w:ascii="Times New Roman" w:hAnsi="Times New Roman" w:cs="Times New Roman"/>
          <w:sz w:val="24"/>
          <w:szCs w:val="24"/>
        </w:rPr>
        <w:t xml:space="preserve">S : Himpunan kasus, </w:t>
      </w:r>
    </w:p>
    <w:p w:rsidR="000A4790" w:rsidRPr="00660AAE" w:rsidRDefault="000A4790" w:rsidP="000A4790">
      <w:pPr>
        <w:pStyle w:val="NoSpacing"/>
        <w:spacing w:line="480" w:lineRule="auto"/>
        <w:ind w:left="360"/>
        <w:jc w:val="both"/>
        <w:rPr>
          <w:rFonts w:ascii="Times New Roman" w:hAnsi="Times New Roman" w:cs="Times New Roman"/>
          <w:sz w:val="24"/>
          <w:szCs w:val="24"/>
        </w:rPr>
      </w:pPr>
      <w:r w:rsidRPr="00660AAE">
        <w:rPr>
          <w:rFonts w:ascii="Times New Roman" w:hAnsi="Times New Roman" w:cs="Times New Roman"/>
          <w:sz w:val="24"/>
          <w:szCs w:val="24"/>
        </w:rPr>
        <w:t xml:space="preserve">n : Jumlah partisi dalam atribut, </w:t>
      </w:r>
    </w:p>
    <w:p w:rsidR="000A4790" w:rsidRPr="000A4790" w:rsidRDefault="000A4790" w:rsidP="000A4790">
      <w:pPr>
        <w:pStyle w:val="NoSpacing"/>
        <w:spacing w:line="480" w:lineRule="auto"/>
        <w:ind w:left="360"/>
        <w:jc w:val="both"/>
        <w:rPr>
          <w:rFonts w:ascii="Times New Roman" w:hAnsi="Times New Roman" w:cs="Times New Roman"/>
          <w:sz w:val="24"/>
          <w:szCs w:val="24"/>
          <w:lang w:val="en-US"/>
        </w:rPr>
      </w:pPr>
      <w:r w:rsidRPr="00660AAE">
        <w:rPr>
          <w:rFonts w:ascii="Times New Roman" w:hAnsi="Times New Roman" w:cs="Times New Roman"/>
          <w:sz w:val="24"/>
          <w:szCs w:val="24"/>
        </w:rPr>
        <w:t>pi: Proposi dari Si terhadap S</w:t>
      </w:r>
    </w:p>
    <w:p w:rsidR="000A4790" w:rsidRPr="0059606F" w:rsidRDefault="000A4790" w:rsidP="000A4790">
      <w:pPr>
        <w:pStyle w:val="NoSpacing"/>
        <w:spacing w:line="480" w:lineRule="auto"/>
        <w:ind w:firstLine="360"/>
        <w:rPr>
          <w:rFonts w:ascii="Times New Roman" w:hAnsi="Times New Roman" w:cs="Times New Roman"/>
          <w:sz w:val="24"/>
          <w:szCs w:val="24"/>
          <w:lang w:val="en-US"/>
        </w:rPr>
      </w:pPr>
      <w:r w:rsidRPr="0059606F">
        <w:rPr>
          <w:rFonts w:ascii="Times New Roman" w:hAnsi="Times New Roman" w:cs="Times New Roman"/>
          <w:sz w:val="24"/>
          <w:szCs w:val="24"/>
          <w:lang w:val="en-US"/>
        </w:rPr>
        <w:t xml:space="preserve">Setelah menghitung nilai entropy maka selanjutnya akan </w:t>
      </w:r>
      <w:r>
        <w:rPr>
          <w:rFonts w:ascii="Times New Roman" w:hAnsi="Times New Roman" w:cs="Times New Roman"/>
          <w:sz w:val="24"/>
          <w:szCs w:val="24"/>
          <w:lang w:val="en-US"/>
        </w:rPr>
        <w:t xml:space="preserve">menentukan nilai Gain, dan cara </w:t>
      </w:r>
      <w:r w:rsidRPr="0059606F">
        <w:rPr>
          <w:rFonts w:ascii="Times New Roman" w:hAnsi="Times New Roman" w:cs="Times New Roman"/>
          <w:sz w:val="24"/>
          <w:szCs w:val="24"/>
          <w:lang w:val="en-US"/>
        </w:rPr>
        <w:t>menghitung gain digunakan rumus :</w:t>
      </w:r>
    </w:p>
    <w:p w:rsidR="000A4790" w:rsidRPr="0059606F" w:rsidRDefault="000A4790" w:rsidP="000A4790">
      <w:pPr>
        <w:pStyle w:val="NoSpacing"/>
        <w:spacing w:line="480" w:lineRule="auto"/>
        <w:ind w:left="360"/>
        <w:jc w:val="center"/>
        <w:rPr>
          <w:rFonts w:ascii="Vijaya" w:hAnsi="Vijaya" w:cs="Vijaya"/>
          <w:b/>
          <w:sz w:val="24"/>
          <w:szCs w:val="24"/>
          <w:lang w:val="en-US"/>
        </w:rPr>
      </w:pPr>
      <w:r w:rsidRPr="0059606F">
        <w:rPr>
          <w:rFonts w:ascii="Vijaya" w:hAnsi="Vijaya" w:cs="Vijaya"/>
          <w:b/>
          <w:sz w:val="24"/>
          <w:szCs w:val="24"/>
          <w:lang w:val="en-US"/>
        </w:rPr>
        <w:t xml:space="preserve">Gain(S,A) = Entropy(S) -  </w:t>
      </w:r>
      <m:oMath>
        <m:nary>
          <m:naryPr>
            <m:chr m:val="∑"/>
            <m:limLoc m:val="undOvr"/>
            <m:ctrlPr>
              <w:rPr>
                <w:rFonts w:ascii="Cambria Math" w:hAnsi="Vijaya" w:cs="Vijaya"/>
                <w:b/>
                <w:i/>
                <w:sz w:val="28"/>
                <w:szCs w:val="28"/>
              </w:rPr>
            </m:ctrlPr>
          </m:naryPr>
          <m:sub>
            <m:r>
              <m:rPr>
                <m:sty m:val="bi"/>
              </m:rPr>
              <w:rPr>
                <w:rFonts w:ascii="Cambria Math" w:hAnsi="Cambria Math" w:cs="Vijaya"/>
                <w:sz w:val="28"/>
                <w:szCs w:val="28"/>
              </w:rPr>
              <m:t>i</m:t>
            </m:r>
            <m:r>
              <m:rPr>
                <m:sty m:val="bi"/>
              </m:rPr>
              <w:rPr>
                <w:rFonts w:ascii="Cambria Math" w:hAnsi="Vijaya" w:cs="Vijaya"/>
                <w:sz w:val="28"/>
                <w:szCs w:val="28"/>
              </w:rPr>
              <m:t>=</m:t>
            </m:r>
            <m:r>
              <m:rPr>
                <m:sty m:val="bi"/>
              </m:rPr>
              <w:rPr>
                <w:rFonts w:ascii="Cambria Math" w:hAnsi="Cambria Math" w:cs="Vijaya"/>
                <w:sz w:val="28"/>
                <w:szCs w:val="28"/>
              </w:rPr>
              <m:t>1</m:t>
            </m:r>
          </m:sub>
          <m:sup>
            <m:r>
              <m:rPr>
                <m:sty m:val="bi"/>
              </m:rPr>
              <w:rPr>
                <w:rFonts w:ascii="Cambria Math" w:hAnsi="Cambria Math" w:cs="Vijaya"/>
                <w:sz w:val="28"/>
                <w:szCs w:val="28"/>
              </w:rPr>
              <m:t>n</m:t>
            </m:r>
          </m:sup>
          <m:e>
            <m:f>
              <m:fPr>
                <m:ctrlPr>
                  <w:rPr>
                    <w:rFonts w:ascii="Cambria Math" w:hAnsi="Vijaya" w:cs="Vijaya"/>
                    <w:b/>
                    <w:i/>
                    <w:sz w:val="28"/>
                    <w:szCs w:val="28"/>
                  </w:rPr>
                </m:ctrlPr>
              </m:fPr>
              <m:num>
                <m:r>
                  <m:rPr>
                    <m:sty m:val="bi"/>
                  </m:rPr>
                  <w:rPr>
                    <w:rFonts w:ascii="Cambria Math" w:hAnsi="Vijaya" w:cs="Vijaya"/>
                    <w:sz w:val="28"/>
                    <w:szCs w:val="28"/>
                  </w:rPr>
                  <m:t>|</m:t>
                </m:r>
                <m:r>
                  <m:rPr>
                    <m:sty m:val="bi"/>
                  </m:rPr>
                  <w:rPr>
                    <w:rFonts w:ascii="Cambria Math" w:hAnsi="Cambria Math" w:cs="Vijaya"/>
                    <w:sz w:val="28"/>
                    <w:szCs w:val="28"/>
                  </w:rPr>
                  <m:t>Si</m:t>
                </m:r>
                <m:r>
                  <m:rPr>
                    <m:sty m:val="bi"/>
                  </m:rPr>
                  <w:rPr>
                    <w:rFonts w:ascii="Cambria Math" w:hAnsi="Vijaya" w:cs="Vijaya"/>
                    <w:sz w:val="28"/>
                    <w:szCs w:val="28"/>
                  </w:rPr>
                  <m:t>|</m:t>
                </m:r>
              </m:num>
              <m:den>
                <m:d>
                  <m:dPr>
                    <m:begChr m:val="|"/>
                    <m:endChr m:val="|"/>
                    <m:ctrlPr>
                      <w:rPr>
                        <w:rFonts w:ascii="Cambria Math" w:hAnsi="Vijaya" w:cs="Vijaya"/>
                        <w:b/>
                        <w:i/>
                        <w:sz w:val="28"/>
                        <w:szCs w:val="28"/>
                      </w:rPr>
                    </m:ctrlPr>
                  </m:dPr>
                  <m:e>
                    <m:r>
                      <m:rPr>
                        <m:sty m:val="bi"/>
                      </m:rPr>
                      <w:rPr>
                        <w:rFonts w:ascii="Cambria Math" w:hAnsi="Cambria Math" w:cs="Vijaya"/>
                        <w:sz w:val="28"/>
                        <w:szCs w:val="28"/>
                      </w:rPr>
                      <m:t>S</m:t>
                    </m:r>
                  </m:e>
                </m:d>
              </m:den>
            </m:f>
          </m:e>
        </m:nary>
      </m:oMath>
      <w:r w:rsidRPr="0059606F">
        <w:rPr>
          <w:rFonts w:ascii="Vijaya" w:eastAsiaTheme="minorEastAsia" w:hAnsi="Vijaya" w:cs="Vijaya"/>
          <w:b/>
          <w:sz w:val="24"/>
          <w:szCs w:val="24"/>
          <w:lang w:val="en-US"/>
        </w:rPr>
        <w:t xml:space="preserve"> x Entropy(S)</w:t>
      </w:r>
    </w:p>
    <w:p w:rsidR="000A4790" w:rsidRPr="0059606F" w:rsidRDefault="000A4790" w:rsidP="000A4790">
      <w:pPr>
        <w:pStyle w:val="NoSpacing"/>
        <w:spacing w:line="480" w:lineRule="auto"/>
        <w:ind w:left="360"/>
        <w:jc w:val="both"/>
        <w:rPr>
          <w:rFonts w:ascii="Times New Roman" w:hAnsi="Times New Roman" w:cs="Times New Roman"/>
          <w:sz w:val="24"/>
          <w:szCs w:val="24"/>
        </w:rPr>
      </w:pPr>
      <w:r w:rsidRPr="0059606F">
        <w:rPr>
          <w:rFonts w:ascii="Times New Roman" w:hAnsi="Times New Roman" w:cs="Times New Roman"/>
          <w:b/>
          <w:sz w:val="24"/>
          <w:szCs w:val="24"/>
        </w:rPr>
        <w:tab/>
      </w:r>
      <w:r w:rsidRPr="0059606F">
        <w:rPr>
          <w:rFonts w:ascii="Times New Roman" w:hAnsi="Times New Roman" w:cs="Times New Roman"/>
          <w:sz w:val="24"/>
          <w:szCs w:val="24"/>
        </w:rPr>
        <w:t xml:space="preserve">Keterangan: </w:t>
      </w:r>
    </w:p>
    <w:p w:rsidR="000A4790" w:rsidRPr="0059606F" w:rsidRDefault="000A4790" w:rsidP="000A4790">
      <w:pPr>
        <w:pStyle w:val="NoSpacing"/>
        <w:spacing w:line="480" w:lineRule="auto"/>
        <w:ind w:left="360"/>
        <w:jc w:val="both"/>
        <w:rPr>
          <w:rFonts w:ascii="Times New Roman" w:hAnsi="Times New Roman" w:cs="Times New Roman"/>
          <w:sz w:val="24"/>
          <w:szCs w:val="24"/>
        </w:rPr>
      </w:pPr>
      <w:r w:rsidRPr="0059606F">
        <w:rPr>
          <w:rFonts w:ascii="Times New Roman" w:hAnsi="Times New Roman" w:cs="Times New Roman"/>
          <w:sz w:val="24"/>
          <w:szCs w:val="24"/>
        </w:rPr>
        <w:t xml:space="preserve">S : Himpunan kasus, </w:t>
      </w:r>
    </w:p>
    <w:p w:rsidR="000A4790" w:rsidRPr="0059606F" w:rsidRDefault="000A4790" w:rsidP="000A4790">
      <w:pPr>
        <w:pStyle w:val="NoSpacing"/>
        <w:spacing w:line="480" w:lineRule="auto"/>
        <w:ind w:left="360"/>
        <w:jc w:val="both"/>
        <w:rPr>
          <w:rFonts w:ascii="Times New Roman" w:hAnsi="Times New Roman" w:cs="Times New Roman"/>
          <w:sz w:val="24"/>
          <w:szCs w:val="24"/>
        </w:rPr>
      </w:pPr>
      <w:r w:rsidRPr="0059606F">
        <w:rPr>
          <w:rFonts w:ascii="Times New Roman" w:hAnsi="Times New Roman" w:cs="Times New Roman"/>
          <w:sz w:val="24"/>
          <w:szCs w:val="24"/>
        </w:rPr>
        <w:t xml:space="preserve">A : Atribut, </w:t>
      </w:r>
    </w:p>
    <w:p w:rsidR="000A4790" w:rsidRPr="0059606F" w:rsidRDefault="000A4790" w:rsidP="000A4790">
      <w:pPr>
        <w:pStyle w:val="NoSpacing"/>
        <w:spacing w:line="480" w:lineRule="auto"/>
        <w:ind w:left="360"/>
        <w:jc w:val="both"/>
        <w:rPr>
          <w:rFonts w:ascii="Times New Roman" w:hAnsi="Times New Roman" w:cs="Times New Roman"/>
          <w:sz w:val="24"/>
          <w:szCs w:val="24"/>
        </w:rPr>
      </w:pPr>
      <w:r w:rsidRPr="0059606F">
        <w:rPr>
          <w:rFonts w:ascii="Times New Roman" w:hAnsi="Times New Roman" w:cs="Times New Roman"/>
          <w:sz w:val="24"/>
          <w:szCs w:val="24"/>
        </w:rPr>
        <w:lastRenderedPageBreak/>
        <w:t xml:space="preserve">n : Jumlah partisi dalam atribut, </w:t>
      </w:r>
      <w:r w:rsidRPr="0059606F">
        <w:rPr>
          <w:rFonts w:ascii="Times New Roman" w:hAnsi="Times New Roman" w:cs="Times New Roman"/>
          <w:sz w:val="24"/>
          <w:szCs w:val="24"/>
        </w:rPr>
        <w:tab/>
      </w:r>
      <w:r w:rsidRPr="0059606F">
        <w:rPr>
          <w:rFonts w:ascii="Times New Roman" w:hAnsi="Times New Roman" w:cs="Times New Roman"/>
          <w:sz w:val="24"/>
          <w:szCs w:val="24"/>
        </w:rPr>
        <w:tab/>
      </w:r>
      <w:r w:rsidRPr="0059606F">
        <w:rPr>
          <w:rFonts w:ascii="Times New Roman" w:hAnsi="Times New Roman" w:cs="Times New Roman"/>
          <w:sz w:val="24"/>
          <w:szCs w:val="24"/>
        </w:rPr>
        <w:tab/>
      </w:r>
      <w:r w:rsidRPr="0059606F">
        <w:rPr>
          <w:rFonts w:ascii="Times New Roman" w:hAnsi="Times New Roman" w:cs="Times New Roman"/>
          <w:sz w:val="24"/>
          <w:szCs w:val="24"/>
        </w:rPr>
        <w:tab/>
      </w:r>
      <w:r w:rsidRPr="0059606F">
        <w:rPr>
          <w:rFonts w:ascii="Times New Roman" w:hAnsi="Times New Roman" w:cs="Times New Roman"/>
          <w:sz w:val="24"/>
          <w:szCs w:val="24"/>
        </w:rPr>
        <w:tab/>
      </w:r>
      <w:r w:rsidRPr="0059606F">
        <w:rPr>
          <w:rFonts w:ascii="Times New Roman" w:hAnsi="Times New Roman" w:cs="Times New Roman"/>
          <w:sz w:val="24"/>
          <w:szCs w:val="24"/>
        </w:rPr>
        <w:tab/>
        <w:t xml:space="preserve">      </w:t>
      </w:r>
      <w:r w:rsidRPr="0059606F">
        <w:rPr>
          <w:rFonts w:ascii="Times New Roman" w:hAnsi="Times New Roman" w:cs="Times New Roman"/>
          <w:sz w:val="24"/>
          <w:szCs w:val="24"/>
          <w:lang w:val="en-US"/>
        </w:rPr>
        <w:tab/>
      </w:r>
      <w:r w:rsidRPr="0059606F">
        <w:rPr>
          <w:rFonts w:ascii="Times New Roman" w:hAnsi="Times New Roman" w:cs="Times New Roman"/>
          <w:sz w:val="24"/>
          <w:szCs w:val="24"/>
          <w:lang w:val="en-US"/>
        </w:rPr>
        <w:tab/>
      </w:r>
      <w:r w:rsidRPr="0059606F">
        <w:rPr>
          <w:rFonts w:ascii="Times New Roman" w:hAnsi="Times New Roman" w:cs="Times New Roman"/>
          <w:sz w:val="24"/>
          <w:szCs w:val="24"/>
          <w:lang w:val="en-US"/>
        </w:rPr>
        <w:tab/>
      </w:r>
      <w:r w:rsidRPr="0059606F">
        <w:rPr>
          <w:rFonts w:ascii="Times New Roman" w:hAnsi="Times New Roman" w:cs="Times New Roman"/>
          <w:sz w:val="24"/>
          <w:szCs w:val="24"/>
        </w:rPr>
        <w:t xml:space="preserve">  |Si| : Jumlah kasus pada partisi ke-i, </w:t>
      </w:r>
    </w:p>
    <w:p w:rsidR="000A4790" w:rsidRPr="0059606F" w:rsidRDefault="000A4790" w:rsidP="000A4790">
      <w:pPr>
        <w:pStyle w:val="NoSpacing"/>
        <w:spacing w:line="480" w:lineRule="auto"/>
        <w:ind w:left="360"/>
        <w:jc w:val="both"/>
        <w:rPr>
          <w:rFonts w:ascii="Times New Roman" w:hAnsi="Times New Roman" w:cs="Times New Roman"/>
          <w:sz w:val="24"/>
          <w:szCs w:val="24"/>
          <w:lang w:val="en-US"/>
        </w:rPr>
      </w:pPr>
      <w:r w:rsidRPr="0059606F">
        <w:rPr>
          <w:rFonts w:ascii="Times New Roman" w:hAnsi="Times New Roman" w:cs="Times New Roman"/>
          <w:sz w:val="24"/>
          <w:szCs w:val="24"/>
        </w:rPr>
        <w:t xml:space="preserve">|S| : Jumlah kasus </w:t>
      </w:r>
    </w:p>
    <w:p w:rsidR="000A4790" w:rsidRDefault="000A4790" w:rsidP="000A4790">
      <w:pPr>
        <w:pStyle w:val="NoSpacing"/>
        <w:spacing w:line="48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Dari data table di atas maka kita akan menghitung entropy total pada kasus tersebut.kita akan menghitung berapa jumlah kasus pada table tersebut:</w:t>
      </w:r>
    </w:p>
    <w:p w:rsidR="000A4790" w:rsidRDefault="000A4790" w:rsidP="000A4790">
      <w:pPr>
        <w:pStyle w:val="NoSpacing"/>
        <w:spacing w:line="48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Jumlah kasus : 30 kasus</w:t>
      </w:r>
    </w:p>
    <w:p w:rsidR="000A4790" w:rsidRDefault="000A4790" w:rsidP="000A4790">
      <w:pPr>
        <w:pStyle w:val="NoSpacing"/>
        <w:spacing w:line="48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Jumlah kasus yang Yes: 15</w:t>
      </w:r>
    </w:p>
    <w:p w:rsidR="000A4790" w:rsidRDefault="000A4790" w:rsidP="000A4790">
      <w:pPr>
        <w:pStyle w:val="NoSpacing"/>
        <w:spacing w:line="48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Jumlah kasus yang No : 15</w:t>
      </w:r>
    </w:p>
    <w:p w:rsidR="000A4790" w:rsidRDefault="000A4790" w:rsidP="000A4790">
      <w:pPr>
        <w:pStyle w:val="NoSpacing"/>
        <w:spacing w:line="48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Lalu kita hitung entropy total nya:</w:t>
      </w:r>
    </w:p>
    <w:p w:rsidR="000A4790" w:rsidRDefault="000A4790" w:rsidP="000A4790">
      <w:pPr>
        <w:pStyle w:val="NoSpacing"/>
        <w:spacing w:line="480" w:lineRule="auto"/>
        <w:ind w:firstLine="360"/>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Entropy (total) –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15</m:t>
            </m:r>
          </m:num>
          <m:den>
            <m:r>
              <w:rPr>
                <w:rFonts w:ascii="Cambria Math" w:hAnsi="Cambria Math" w:cs="Times New Roman"/>
                <w:sz w:val="24"/>
                <w:szCs w:val="24"/>
                <w:lang w:val="en-US"/>
              </w:rPr>
              <m:t>30</m:t>
            </m:r>
          </m:den>
        </m:f>
      </m:oMath>
      <w:r>
        <w:rPr>
          <w:rFonts w:ascii="Times New Roman" w:eastAsiaTheme="minorEastAsia" w:hAnsi="Times New Roman" w:cs="Times New Roman"/>
          <w:sz w:val="24"/>
          <w:szCs w:val="24"/>
          <w:lang w:val="en-US"/>
        </w:rPr>
        <w:t xml:space="preserve"> * log²  (</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15</m:t>
            </m:r>
          </m:num>
          <m:den>
            <m:r>
              <w:rPr>
                <w:rFonts w:ascii="Cambria Math" w:eastAsiaTheme="minorEastAsia" w:hAnsi="Cambria Math" w:cs="Times New Roman"/>
                <w:sz w:val="24"/>
                <w:szCs w:val="24"/>
                <w:lang w:val="en-US"/>
              </w:rPr>
              <m:t>30</m:t>
            </m:r>
          </m:den>
        </m:f>
      </m:oMath>
      <w:r>
        <w:rPr>
          <w:rFonts w:ascii="Times New Roman" w:eastAsiaTheme="minorEastAsia" w:hAnsi="Times New Roman" w:cs="Times New Roman"/>
          <w:sz w:val="24"/>
          <w:szCs w:val="24"/>
          <w:lang w:val="en-US"/>
        </w:rPr>
        <w:t xml:space="preserve"> )) +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15</m:t>
            </m:r>
          </m:num>
          <m:den>
            <m:r>
              <w:rPr>
                <w:rFonts w:ascii="Cambria Math" w:eastAsiaTheme="minorEastAsia" w:hAnsi="Cambria Math" w:cs="Times New Roman"/>
                <w:sz w:val="24"/>
                <w:szCs w:val="24"/>
                <w:lang w:val="en-US"/>
              </w:rPr>
              <m:t>30</m:t>
            </m:r>
          </m:den>
        </m:f>
      </m:oMath>
      <w:r>
        <w:rPr>
          <w:rFonts w:ascii="Times New Roman" w:eastAsiaTheme="minorEastAsia" w:hAnsi="Times New Roman" w:cs="Times New Roman"/>
          <w:sz w:val="24"/>
          <w:szCs w:val="24"/>
          <w:lang w:val="en-US"/>
        </w:rPr>
        <w:t xml:space="preserve"> * log²  ²  (</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15</m:t>
            </m:r>
          </m:num>
          <m:den>
            <m:r>
              <w:rPr>
                <w:rFonts w:ascii="Cambria Math" w:eastAsiaTheme="minorEastAsia" w:hAnsi="Cambria Math" w:cs="Times New Roman"/>
                <w:sz w:val="24"/>
                <w:szCs w:val="24"/>
                <w:lang w:val="en-US"/>
              </w:rPr>
              <m:t>30</m:t>
            </m:r>
          </m:den>
        </m:f>
      </m:oMath>
      <w:r>
        <w:rPr>
          <w:rFonts w:ascii="Times New Roman" w:eastAsiaTheme="minorEastAsia" w:hAnsi="Times New Roman" w:cs="Times New Roman"/>
          <w:sz w:val="24"/>
          <w:szCs w:val="24"/>
          <w:lang w:val="en-US"/>
        </w:rPr>
        <w:t xml:space="preserve"> ))</w:t>
      </w:r>
    </w:p>
    <w:p w:rsidR="000A4790" w:rsidRDefault="000A4790" w:rsidP="000A4790">
      <w:pPr>
        <w:pStyle w:val="NoSpacing"/>
        <w:spacing w:line="480" w:lineRule="auto"/>
        <w:ind w:firstLine="36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t>= 1</w:t>
      </w:r>
    </w:p>
    <w:p w:rsidR="000A4790" w:rsidRDefault="000A4790" w:rsidP="000A4790">
      <w:pPr>
        <w:pStyle w:val="NoSpacing"/>
        <w:spacing w:line="480" w:lineRule="auto"/>
        <w:ind w:firstLine="36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Dimana (15) adalah  jumlah kasus yang Yes and No dan (30) adalah jumlah kasus keseluruhan.</w:t>
      </w:r>
    </w:p>
    <w:p w:rsidR="000A4790" w:rsidRDefault="000A4790" w:rsidP="000A4790">
      <w:pPr>
        <w:pStyle w:val="NoSpacing"/>
        <w:spacing w:line="480" w:lineRule="auto"/>
        <w:ind w:firstLine="36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Dan lakukan perhitungan entropy ini untuk seluruh atribut yang ada pada table data di atas.setelah mendapat kan nilai entropy pada semua atribut maka selanjutnya akan menhitung nilai Gain. Contoh kasusnya dengan cara:</w:t>
      </w:r>
    </w:p>
    <w:p w:rsidR="000A4790" w:rsidRDefault="000A4790" w:rsidP="000A4790">
      <w:pPr>
        <w:pStyle w:val="NoSpacing"/>
        <w:spacing w:line="480" w:lineRule="auto"/>
        <w:ind w:firstLine="36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Gain (1) – </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4</m:t>
            </m:r>
          </m:num>
          <m:den>
            <m:r>
              <w:rPr>
                <w:rFonts w:ascii="Cambria Math" w:eastAsiaTheme="minorEastAsia" w:hAnsi="Cambria Math" w:cs="Times New Roman"/>
                <w:sz w:val="24"/>
                <w:szCs w:val="24"/>
                <w:lang w:val="en-US"/>
              </w:rPr>
              <m:t>30</m:t>
            </m:r>
          </m:den>
        </m:f>
      </m:oMath>
      <w:r>
        <w:rPr>
          <w:rFonts w:ascii="Times New Roman" w:eastAsiaTheme="minorEastAsia" w:hAnsi="Times New Roman" w:cs="Times New Roman"/>
          <w:sz w:val="24"/>
          <w:szCs w:val="24"/>
          <w:lang w:val="en-US"/>
        </w:rPr>
        <w:t xml:space="preserve"> * 0,8112) +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10</m:t>
            </m:r>
          </m:num>
          <m:den>
            <m:r>
              <w:rPr>
                <w:rFonts w:ascii="Cambria Math" w:eastAsiaTheme="minorEastAsia" w:hAnsi="Cambria Math" w:cs="Times New Roman"/>
                <w:sz w:val="24"/>
                <w:szCs w:val="24"/>
                <w:lang w:val="en-US"/>
              </w:rPr>
              <m:t xml:space="preserve">30 </m:t>
            </m:r>
          </m:den>
        </m:f>
      </m:oMath>
      <w:r>
        <w:rPr>
          <w:rFonts w:ascii="Times New Roman" w:eastAsiaTheme="minorEastAsia" w:hAnsi="Times New Roman" w:cs="Times New Roman"/>
          <w:sz w:val="24"/>
          <w:szCs w:val="24"/>
          <w:lang w:val="en-US"/>
        </w:rPr>
        <w:t xml:space="preserve"> * 0,9709) +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10</m:t>
            </m:r>
          </m:num>
          <m:den>
            <m:r>
              <w:rPr>
                <w:rFonts w:ascii="Cambria Math" w:eastAsiaTheme="minorEastAsia" w:hAnsi="Cambria Math" w:cs="Times New Roman"/>
                <w:sz w:val="24"/>
                <w:szCs w:val="24"/>
                <w:lang w:val="en-US"/>
              </w:rPr>
              <m:t xml:space="preserve">30 </m:t>
            </m:r>
          </m:den>
        </m:f>
      </m:oMath>
      <w:r>
        <w:rPr>
          <w:rFonts w:ascii="Times New Roman" w:eastAsiaTheme="minorEastAsia" w:hAnsi="Times New Roman" w:cs="Times New Roman"/>
          <w:sz w:val="24"/>
          <w:szCs w:val="24"/>
          <w:lang w:val="en-US"/>
        </w:rPr>
        <w:t xml:space="preserve"> * 1) +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num>
          <m:den>
            <m:r>
              <w:rPr>
                <w:rFonts w:ascii="Cambria Math" w:eastAsiaTheme="minorEastAsia" w:hAnsi="Cambria Math" w:cs="Times New Roman"/>
                <w:sz w:val="24"/>
                <w:szCs w:val="24"/>
                <w:lang w:val="en-US"/>
              </w:rPr>
              <m:t xml:space="preserve">30 </m:t>
            </m:r>
          </m:den>
        </m:f>
      </m:oMath>
      <w:r>
        <w:rPr>
          <w:rFonts w:ascii="Times New Roman" w:eastAsiaTheme="minorEastAsia" w:hAnsi="Times New Roman" w:cs="Times New Roman"/>
          <w:sz w:val="24"/>
          <w:szCs w:val="24"/>
          <w:lang w:val="en-US"/>
        </w:rPr>
        <w:t xml:space="preserve"> * 1) +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4</m:t>
            </m:r>
          </m:num>
          <m:den>
            <m:r>
              <w:rPr>
                <w:rFonts w:ascii="Cambria Math" w:eastAsiaTheme="minorEastAsia" w:hAnsi="Cambria Math" w:cs="Times New Roman"/>
                <w:sz w:val="24"/>
                <w:szCs w:val="24"/>
                <w:lang w:val="en-US"/>
              </w:rPr>
              <m:t xml:space="preserve">30 </m:t>
            </m:r>
          </m:den>
        </m:f>
      </m:oMath>
      <w:r>
        <w:rPr>
          <w:rFonts w:ascii="Times New Roman" w:eastAsiaTheme="minorEastAsia" w:hAnsi="Times New Roman" w:cs="Times New Roman"/>
          <w:sz w:val="24"/>
          <w:szCs w:val="24"/>
          <w:lang w:val="en-US"/>
        </w:rPr>
        <w:t xml:space="preserve"> * 0,8112))</w:t>
      </w:r>
    </w:p>
    <w:p w:rsidR="000A4790" w:rsidRDefault="000A4790" w:rsidP="000A4790">
      <w:pPr>
        <w:pStyle w:val="NoSpacing"/>
        <w:spacing w:line="480" w:lineRule="auto"/>
        <w:ind w:firstLine="36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t>=7,45958</w:t>
      </w:r>
    </w:p>
    <w:p w:rsidR="000A4790" w:rsidRDefault="000A4790" w:rsidP="000A4790">
      <w:pPr>
        <w:pStyle w:val="NoSpacing"/>
        <w:spacing w:line="480" w:lineRule="auto"/>
        <w:ind w:firstLine="36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Dimana entropy pertama untuk kasus pada merek terdapat entropy nya lalu dijumlah kan dalam rumus gain.dan lakukan cara yang sama untuk menghitung gain pada atribut yang lain.</w:t>
      </w:r>
    </w:p>
    <w:p w:rsidR="000A4790" w:rsidRPr="005E6340" w:rsidRDefault="000A4790" w:rsidP="000A4790">
      <w:pPr>
        <w:pStyle w:val="NoSpacing"/>
        <w:spacing w:line="480" w:lineRule="auto"/>
        <w:ind w:firstLine="360"/>
        <w:jc w:val="both"/>
        <w:rPr>
          <w:rFonts w:ascii="Times New Roman" w:eastAsiaTheme="minorEastAsia" w:hAnsi="Times New Roman" w:cs="Times New Roman"/>
          <w:sz w:val="24"/>
          <w:szCs w:val="24"/>
          <w:lang w:val="en-US"/>
        </w:rPr>
      </w:pPr>
    </w:p>
    <w:p w:rsidR="00D21E96" w:rsidRDefault="000A4790" w:rsidP="00D21E96">
      <w:pPr>
        <w:spacing w:line="480" w:lineRule="auto"/>
        <w:ind w:firstLine="426"/>
        <w:jc w:val="both"/>
        <w:rPr>
          <w:rFonts w:ascii="Times New Roman" w:eastAsia="Times New Roman" w:hAnsi="Times New Roman" w:cs="Times New Roman"/>
          <w:sz w:val="24"/>
          <w:szCs w:val="24"/>
        </w:rPr>
      </w:pPr>
      <w:r w:rsidRPr="00C72760">
        <w:rPr>
          <w:rFonts w:ascii="Times New Roman" w:eastAsia="Times New Roman" w:hAnsi="Times New Roman" w:cs="Times New Roman"/>
          <w:sz w:val="24"/>
          <w:szCs w:val="24"/>
        </w:rPr>
        <w:lastRenderedPageBreak/>
        <w:t>Nilai Entropy dari masing-masing atribut telah didapatkan dan Gain dari atribut juga sudah dihitung, selanjutnya hasil dari perhitungan tersebut dimasukkan ke dalam tabel. Hasil dari perhitungan ini akan dinamakan dengan Node 1</w:t>
      </w:r>
      <w:r w:rsidR="00D21E96">
        <w:rPr>
          <w:rFonts w:ascii="Times New Roman" w:eastAsia="Times New Roman" w:hAnsi="Times New Roman" w:cs="Times New Roman"/>
          <w:sz w:val="24"/>
          <w:szCs w:val="24"/>
        </w:rPr>
        <w:t xml:space="preserve"> dapat dilihat pada tabel berikut : </w:t>
      </w:r>
    </w:p>
    <w:p w:rsidR="00D21E96" w:rsidRPr="00C72760" w:rsidRDefault="00D21E96" w:rsidP="00D21E96">
      <w:pPr>
        <w:tabs>
          <w:tab w:val="left" w:pos="20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4.4 </w:t>
      </w:r>
      <w:r w:rsidRPr="00C72760">
        <w:rPr>
          <w:rFonts w:ascii="Times New Roman" w:eastAsia="Times New Roman" w:hAnsi="Times New Roman" w:cs="Times New Roman"/>
          <w:sz w:val="24"/>
          <w:szCs w:val="24"/>
        </w:rPr>
        <w:t>Perhitungan node 1.2</w:t>
      </w:r>
    </w:p>
    <w:tbl>
      <w:tblPr>
        <w:tblW w:w="8630" w:type="dxa"/>
        <w:tblInd w:w="99" w:type="dxa"/>
        <w:tblLook w:val="04A0" w:firstRow="1" w:lastRow="0" w:firstColumn="1" w:lastColumn="0" w:noHBand="0" w:noVBand="1"/>
      </w:tblPr>
      <w:tblGrid>
        <w:gridCol w:w="960"/>
        <w:gridCol w:w="1670"/>
        <w:gridCol w:w="1674"/>
        <w:gridCol w:w="456"/>
        <w:gridCol w:w="960"/>
        <w:gridCol w:w="960"/>
        <w:gridCol w:w="990"/>
        <w:gridCol w:w="996"/>
      </w:tblGrid>
      <w:tr w:rsidR="000A4790" w:rsidRPr="00C72760" w:rsidTr="000A479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Node</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2130" w:type="dxa"/>
            <w:gridSpan w:val="2"/>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Jumlah Kasus (S)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Ya (S1)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Tidak (S2)</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Entropy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Gain</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1</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Total</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MEREK</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TP</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0,8112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7,45958</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MITSU</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0,9709</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HEKER</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SWALLO</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RCA</w:t>
            </w:r>
            <w:r w:rsidRPr="00C72760">
              <w:rPr>
                <w:rFonts w:ascii="Times New Roman" w:eastAsia="Times New Roman" w:hAnsi="Times New Roman" w:cs="Times New Roman"/>
                <w:color w:val="000000"/>
                <w:sz w:val="24"/>
                <w:szCs w:val="24"/>
              </w:rPr>
              <w:t> </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Pr="00C72760">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Pr="00C72760">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C72760">
              <w:rPr>
                <w:rFonts w:ascii="Times New Roman" w:eastAsia="Times New Roman" w:hAnsi="Times New Roman" w:cs="Times New Roman"/>
                <w:color w:val="000000"/>
                <w:sz w:val="24"/>
                <w:szCs w:val="24"/>
              </w:rPr>
              <w:t> </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0,8112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STOK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B</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B</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B</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7,5215</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lastRenderedPageBreak/>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B</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3</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B</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0,9182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B</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0,9182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8 B</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0,9182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B</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4"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B</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0,5916</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300"/>
        </w:trPr>
        <w:tc>
          <w:tcPr>
            <w:tcW w:w="960" w:type="dxa"/>
            <w:tcBorders>
              <w:top w:val="nil"/>
              <w:left w:val="single" w:sz="4" w:space="0" w:color="auto"/>
              <w:bottom w:val="nil"/>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70" w:type="dxa"/>
            <w:tcBorders>
              <w:top w:val="nil"/>
              <w:left w:val="nil"/>
              <w:bottom w:val="nil"/>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PENJUALAN</w:t>
            </w:r>
          </w:p>
        </w:tc>
        <w:tc>
          <w:tcPr>
            <w:tcW w:w="1674" w:type="dxa"/>
            <w:tcBorders>
              <w:top w:val="nil"/>
              <w:left w:val="nil"/>
              <w:bottom w:val="nil"/>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TOKO</w:t>
            </w:r>
          </w:p>
        </w:tc>
        <w:tc>
          <w:tcPr>
            <w:tcW w:w="456" w:type="dxa"/>
            <w:tcBorders>
              <w:top w:val="nil"/>
              <w:left w:val="nil"/>
              <w:bottom w:val="nil"/>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960" w:type="dxa"/>
            <w:tcBorders>
              <w:top w:val="nil"/>
              <w:left w:val="nil"/>
              <w:bottom w:val="nil"/>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960" w:type="dxa"/>
            <w:tcBorders>
              <w:top w:val="nil"/>
              <w:left w:val="nil"/>
              <w:bottom w:val="nil"/>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90" w:type="dxa"/>
            <w:tcBorders>
              <w:top w:val="nil"/>
              <w:left w:val="nil"/>
              <w:bottom w:val="nil"/>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0,9709</w:t>
            </w:r>
          </w:p>
        </w:tc>
        <w:tc>
          <w:tcPr>
            <w:tcW w:w="960" w:type="dxa"/>
            <w:tcBorders>
              <w:top w:val="nil"/>
              <w:left w:val="nil"/>
              <w:bottom w:val="nil"/>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7.6031</w:t>
            </w:r>
          </w:p>
        </w:tc>
      </w:tr>
      <w:tr w:rsidR="000A4790" w:rsidRPr="00C72760" w:rsidTr="000A479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c>
          <w:tcPr>
            <w:tcW w:w="167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c>
          <w:tcPr>
            <w:tcW w:w="1674" w:type="dxa"/>
            <w:tcBorders>
              <w:top w:val="nil"/>
              <w:left w:val="nil"/>
              <w:bottom w:val="single" w:sz="4" w:space="0" w:color="auto"/>
              <w:right w:val="single" w:sz="4" w:space="0" w:color="auto"/>
            </w:tcBorders>
            <w:shd w:val="clear" w:color="auto" w:fill="auto"/>
            <w:noWrap/>
            <w:vAlign w:val="bottom"/>
            <w:hideMark/>
          </w:tcPr>
          <w:p w:rsidR="000A479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GROSIR</w:t>
            </w:r>
          </w:p>
        </w:tc>
        <w:tc>
          <w:tcPr>
            <w:tcW w:w="456"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0,9709</w:t>
            </w:r>
          </w:p>
        </w:tc>
        <w:tc>
          <w:tcPr>
            <w:tcW w:w="96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r>
    </w:tbl>
    <w:p w:rsidR="00D21E96" w:rsidRDefault="00D21E96" w:rsidP="000A4790">
      <w:pPr>
        <w:spacing w:line="480" w:lineRule="auto"/>
        <w:ind w:firstLine="396"/>
        <w:jc w:val="both"/>
        <w:rPr>
          <w:rFonts w:ascii="Times New Roman" w:eastAsia="Times New Roman" w:hAnsi="Times New Roman" w:cs="Times New Roman"/>
          <w:sz w:val="24"/>
          <w:szCs w:val="24"/>
        </w:rPr>
      </w:pPr>
    </w:p>
    <w:p w:rsidR="000A4790" w:rsidRDefault="000A4790" w:rsidP="000A4790">
      <w:pPr>
        <w:spacing w:line="480" w:lineRule="auto"/>
        <w:ind w:firstLine="39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2229485</wp:posOffset>
                </wp:positionH>
                <wp:positionV relativeFrom="paragraph">
                  <wp:posOffset>657860</wp:posOffset>
                </wp:positionV>
                <wp:extent cx="1171575" cy="657225"/>
                <wp:effectExtent l="10160" t="5080" r="8890" b="1397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657225"/>
                        </a:xfrm>
                        <a:prstGeom prst="ellipse">
                          <a:avLst/>
                        </a:prstGeom>
                        <a:solidFill>
                          <a:srgbClr val="FFFFFF"/>
                        </a:solidFill>
                        <a:ln w="9525">
                          <a:solidFill>
                            <a:srgbClr val="000000"/>
                          </a:solidFill>
                          <a:round/>
                          <a:headEnd/>
                          <a:tailEnd/>
                        </a:ln>
                      </wps:spPr>
                      <wps:txbx>
                        <w:txbxContent>
                          <w:p w:rsidR="00492C8C" w:rsidRPr="004C5098" w:rsidRDefault="00492C8C" w:rsidP="000A4790">
                            <w:pPr>
                              <w:jc w:val="center"/>
                              <w:rPr>
                                <w:rFonts w:ascii="Times New Roman" w:hAnsi="Times New Roman" w:cs="Times New Roman"/>
                              </w:rPr>
                            </w:pPr>
                            <w:r w:rsidRPr="004C5098">
                              <w:rPr>
                                <w:rFonts w:ascii="Times New Roman" w:hAnsi="Times New Roman" w:cs="Times New Roman"/>
                              </w:rPr>
                              <w:t>MEREK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 o:spid="_x0000_s1026" style="position:absolute;left:0;text-align:left;margin-left:175.55pt;margin-top:51.8pt;width:92.25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">
                <v:textbox>
                  <w:txbxContent>
                    <w:p w:rsidR="00492C8C" w:rsidRPr="004C5098" w:rsidRDefault="00492C8C" w:rsidP="000A4790">
                      <w:pPr>
                        <w:jc w:val="center"/>
                        <w:rPr>
                          <w:rFonts w:ascii="Times New Roman" w:hAnsi="Times New Roman" w:cs="Times New Roman"/>
                        </w:rPr>
                      </w:pPr>
                      <w:r w:rsidRPr="004C5098">
                        <w:rPr>
                          <w:rFonts w:ascii="Times New Roman" w:hAnsi="Times New Roman" w:cs="Times New Roman"/>
                        </w:rPr>
                        <w:t>MEREK</w:t>
                      </w:r>
                    </w:p>
                  </w:txbxContent>
                </v:textbox>
              </v:oval>
            </w:pict>
          </mc:Fallback>
        </mc:AlternateContent>
      </w:r>
      <w:r w:rsidRPr="00C72760">
        <w:rPr>
          <w:rFonts w:ascii="Times New Roman" w:eastAsia="Times New Roman" w:hAnsi="Times New Roman" w:cs="Times New Roman"/>
          <w:sz w:val="24"/>
          <w:szCs w:val="24"/>
        </w:rPr>
        <w:t>Adapun pohon keputusan yang terbentuk dari pencarian Node</w:t>
      </w:r>
      <w:r>
        <w:rPr>
          <w:rFonts w:ascii="Times New Roman" w:eastAsia="Times New Roman" w:hAnsi="Times New Roman" w:cs="Times New Roman"/>
          <w:sz w:val="24"/>
          <w:szCs w:val="24"/>
        </w:rPr>
        <w:t xml:space="preserve"> 1 adalah seperti pada gambar </w:t>
      </w:r>
    </w:p>
    <w:p w:rsidR="000A4790" w:rsidRDefault="000A4790" w:rsidP="000A4790">
      <w:pPr>
        <w:spacing w:line="480" w:lineRule="auto"/>
        <w:ind w:firstLine="396"/>
        <w:jc w:val="both"/>
        <w:rPr>
          <w:rFonts w:ascii="Times New Roman" w:eastAsia="Times New Roman" w:hAnsi="Times New Roman" w:cs="Times New Roman"/>
          <w:sz w:val="24"/>
          <w:szCs w:val="24"/>
        </w:rPr>
      </w:pPr>
    </w:p>
    <w:p w:rsidR="000A4790" w:rsidRDefault="000A4790" w:rsidP="000A4790">
      <w:pPr>
        <w:spacing w:line="480" w:lineRule="auto"/>
        <w:ind w:firstLine="39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B40E1B9" wp14:editId="63204C86">
                <wp:simplePos x="0" y="0"/>
                <wp:positionH relativeFrom="column">
                  <wp:posOffset>2825750</wp:posOffset>
                </wp:positionH>
                <wp:positionV relativeFrom="paragraph">
                  <wp:posOffset>64770</wp:posOffset>
                </wp:positionV>
                <wp:extent cx="10160" cy="452120"/>
                <wp:effectExtent l="0" t="0" r="27940" b="2413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452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B23DB9" id="_x0000_t32" coordsize="21600,21600" o:spt="32" o:oned="t" path="m,l21600,21600e" filled="f">
                <v:path arrowok="t" fillok="f" o:connecttype="none"/>
                <o:lock v:ext="edit" shapetype="t"/>
              </v:shapetype>
              <v:shape id="Straight Arrow Connector 59" o:spid="_x0000_s1026" type="#_x0000_t32" style="position:absolute;margin-left:222.5pt;margin-top:5.1pt;width:.8pt;height:3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"/>
            </w:pict>
          </mc:Fallback>
        </mc:AlternateContent>
      </w:r>
    </w:p>
    <w:p w:rsidR="000A4790" w:rsidRDefault="000A4790" w:rsidP="000A4790">
      <w:pPr>
        <w:spacing w:line="480" w:lineRule="auto"/>
        <w:ind w:firstLine="39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9A5BDFE" wp14:editId="7676A757">
                <wp:simplePos x="0" y="0"/>
                <wp:positionH relativeFrom="column">
                  <wp:posOffset>130175</wp:posOffset>
                </wp:positionH>
                <wp:positionV relativeFrom="paragraph">
                  <wp:posOffset>413385</wp:posOffset>
                </wp:positionV>
                <wp:extent cx="914400" cy="626745"/>
                <wp:effectExtent l="0" t="0" r="19050" b="2095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674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sidRPr="004C5098">
                              <w:rPr>
                                <w:rFonts w:ascii="Times New Roman" w:hAnsi="Times New Roman" w:cs="Times New Roman"/>
                                <w:sz w:val="24"/>
                                <w:szCs w:val="24"/>
                              </w:rPr>
                              <w: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5BDFE" id="Rectangle 48" o:spid="_x0000_s1027" style="position:absolute;left:0;text-align:left;margin-left:10.25pt;margin-top:32.55pt;width:1in;height:4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">
                <v:textbox>
                  <w:txbxContent>
                    <w:p w:rsidR="00492C8C" w:rsidRPr="004C5098" w:rsidRDefault="00492C8C" w:rsidP="000A4790">
                      <w:pPr>
                        <w:jc w:val="center"/>
                        <w:rPr>
                          <w:rFonts w:ascii="Times New Roman" w:hAnsi="Times New Roman" w:cs="Times New Roman"/>
                          <w:sz w:val="24"/>
                          <w:szCs w:val="24"/>
                        </w:rPr>
                      </w:pPr>
                      <w:r w:rsidRPr="004C5098">
                        <w:rPr>
                          <w:rFonts w:ascii="Times New Roman" w:hAnsi="Times New Roman" w:cs="Times New Roman"/>
                          <w:sz w:val="24"/>
                          <w:szCs w:val="24"/>
                        </w:rPr>
                        <w:t>TP</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702807D" wp14:editId="460806F0">
                <wp:simplePos x="0" y="0"/>
                <wp:positionH relativeFrom="column">
                  <wp:posOffset>2315210</wp:posOffset>
                </wp:positionH>
                <wp:positionV relativeFrom="paragraph">
                  <wp:posOffset>413385</wp:posOffset>
                </wp:positionV>
                <wp:extent cx="914400" cy="626745"/>
                <wp:effectExtent l="0" t="0" r="19050" b="2095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674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sidRPr="004C5098">
                              <w:rPr>
                                <w:rFonts w:ascii="Times New Roman" w:hAnsi="Times New Roman" w:cs="Times New Roman"/>
                                <w:sz w:val="24"/>
                                <w:szCs w:val="24"/>
                              </w:rPr>
                              <w:t>HEKER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2807D" id="Rectangle 49" o:spid="_x0000_s1028" style="position:absolute;left:0;text-align:left;margin-left:182.3pt;margin-top:32.55pt;width:1in;height:4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">
                <v:textbox>
                  <w:txbxContent>
                    <w:p w:rsidR="00492C8C" w:rsidRPr="004C5098" w:rsidRDefault="00492C8C" w:rsidP="000A4790">
                      <w:pPr>
                        <w:jc w:val="center"/>
                        <w:rPr>
                          <w:rFonts w:ascii="Times New Roman" w:hAnsi="Times New Roman" w:cs="Times New Roman"/>
                          <w:sz w:val="24"/>
                          <w:szCs w:val="24"/>
                        </w:rPr>
                      </w:pPr>
                      <w:r w:rsidRPr="004C5098">
                        <w:rPr>
                          <w:rFonts w:ascii="Times New Roman" w:hAnsi="Times New Roman" w:cs="Times New Roman"/>
                          <w:sz w:val="24"/>
                          <w:szCs w:val="24"/>
                        </w:rPr>
                        <w:t>HEKER</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556E915" wp14:editId="62389914">
                <wp:simplePos x="0" y="0"/>
                <wp:positionH relativeFrom="column">
                  <wp:posOffset>3393440</wp:posOffset>
                </wp:positionH>
                <wp:positionV relativeFrom="paragraph">
                  <wp:posOffset>413385</wp:posOffset>
                </wp:positionV>
                <wp:extent cx="914400" cy="626745"/>
                <wp:effectExtent l="0" t="0" r="19050" b="2095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674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sidRPr="004C5098">
                              <w:rPr>
                                <w:rFonts w:ascii="Times New Roman" w:hAnsi="Times New Roman" w:cs="Times New Roman"/>
                                <w:sz w:val="24"/>
                                <w:szCs w:val="24"/>
                              </w:rPr>
                              <w:t>SWALLO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56E915" id="Rectangle 50" o:spid="_x0000_s1029" style="position:absolute;left:0;text-align:left;margin-left:267.2pt;margin-top:32.55pt;width:1in;height:49.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">
                <v:textbox>
                  <w:txbxContent>
                    <w:p w:rsidR="00492C8C" w:rsidRPr="004C5098" w:rsidRDefault="00492C8C" w:rsidP="000A4790">
                      <w:pPr>
                        <w:jc w:val="center"/>
                        <w:rPr>
                          <w:rFonts w:ascii="Times New Roman" w:hAnsi="Times New Roman" w:cs="Times New Roman"/>
                          <w:sz w:val="24"/>
                          <w:szCs w:val="24"/>
                        </w:rPr>
                      </w:pPr>
                      <w:r w:rsidRPr="004C5098">
                        <w:rPr>
                          <w:rFonts w:ascii="Times New Roman" w:hAnsi="Times New Roman" w:cs="Times New Roman"/>
                          <w:sz w:val="24"/>
                          <w:szCs w:val="24"/>
                        </w:rPr>
                        <w:t>SWALLO</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9E53E28" wp14:editId="5A8E53A7">
                <wp:simplePos x="0" y="0"/>
                <wp:positionH relativeFrom="column">
                  <wp:posOffset>1196975</wp:posOffset>
                </wp:positionH>
                <wp:positionV relativeFrom="paragraph">
                  <wp:posOffset>413385</wp:posOffset>
                </wp:positionV>
                <wp:extent cx="914400" cy="626745"/>
                <wp:effectExtent l="0" t="0" r="19050" b="2095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674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sidRPr="004C5098">
                              <w:rPr>
                                <w:rFonts w:ascii="Times New Roman" w:hAnsi="Times New Roman" w:cs="Times New Roman"/>
                                <w:sz w:val="24"/>
                                <w:szCs w:val="24"/>
                              </w:rPr>
                              <w:t>MITSU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53E28" id="Rectangle 51" o:spid="_x0000_s1030" style="position:absolute;left:0;text-align:left;margin-left:94.25pt;margin-top:32.55pt;width:1in;height:4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">
                <v:textbox>
                  <w:txbxContent>
                    <w:p w:rsidR="00492C8C" w:rsidRPr="004C5098" w:rsidRDefault="00492C8C" w:rsidP="000A4790">
                      <w:pPr>
                        <w:jc w:val="center"/>
                        <w:rPr>
                          <w:rFonts w:ascii="Times New Roman" w:hAnsi="Times New Roman" w:cs="Times New Roman"/>
                          <w:sz w:val="24"/>
                          <w:szCs w:val="24"/>
                        </w:rPr>
                      </w:pPr>
                      <w:r w:rsidRPr="004C5098">
                        <w:rPr>
                          <w:rFonts w:ascii="Times New Roman" w:hAnsi="Times New Roman" w:cs="Times New Roman"/>
                          <w:sz w:val="24"/>
                          <w:szCs w:val="24"/>
                        </w:rPr>
                        <w:t>MITSU</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D4CCC93" wp14:editId="4650EEC8">
                <wp:simplePos x="0" y="0"/>
                <wp:positionH relativeFrom="column">
                  <wp:posOffset>4506595</wp:posOffset>
                </wp:positionH>
                <wp:positionV relativeFrom="paragraph">
                  <wp:posOffset>413385</wp:posOffset>
                </wp:positionV>
                <wp:extent cx="914400" cy="626745"/>
                <wp:effectExtent l="0" t="0" r="19050" b="2095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674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sidRPr="004C5098">
                              <w:rPr>
                                <w:rFonts w:ascii="Times New Roman" w:hAnsi="Times New Roman" w:cs="Times New Roman"/>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CCC93" id="Rectangle 52" o:spid="_x0000_s1031" style="position:absolute;left:0;text-align:left;margin-left:354.85pt;margin-top:32.55pt;width:1in;height:4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">
                <v:textbox>
                  <w:txbxContent>
                    <w:p w:rsidR="00492C8C" w:rsidRPr="004C5098" w:rsidRDefault="00492C8C" w:rsidP="000A4790">
                      <w:pPr>
                        <w:jc w:val="center"/>
                        <w:rPr>
                          <w:rFonts w:ascii="Times New Roman" w:hAnsi="Times New Roman" w:cs="Times New Roman"/>
                          <w:sz w:val="24"/>
                          <w:szCs w:val="24"/>
                        </w:rPr>
                      </w:pPr>
                      <w:r w:rsidRPr="004C5098">
                        <w:rPr>
                          <w:rFonts w:ascii="Times New Roman" w:hAnsi="Times New Roman" w:cs="Times New Roman"/>
                          <w:sz w:val="24"/>
                          <w:szCs w:val="24"/>
                        </w:rPr>
                        <w:t>?</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1084E2E" wp14:editId="06AC05DE">
                <wp:simplePos x="0" y="0"/>
                <wp:positionH relativeFrom="column">
                  <wp:posOffset>4860290</wp:posOffset>
                </wp:positionH>
                <wp:positionV relativeFrom="paragraph">
                  <wp:posOffset>31115</wp:posOffset>
                </wp:positionV>
                <wp:extent cx="0" cy="380365"/>
                <wp:effectExtent l="76200" t="0" r="95250" b="5778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60B30" id="Straight Arrow Connector 58" o:spid="_x0000_s1026" type="#_x0000_t32" style="position:absolute;margin-left:382.7pt;margin-top:2.45pt;width:0;height:29.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069D03F" wp14:editId="4666B603">
                <wp:simplePos x="0" y="0"/>
                <wp:positionH relativeFrom="column">
                  <wp:posOffset>3836670</wp:posOffset>
                </wp:positionH>
                <wp:positionV relativeFrom="paragraph">
                  <wp:posOffset>35560</wp:posOffset>
                </wp:positionV>
                <wp:extent cx="0" cy="380365"/>
                <wp:effectExtent l="76200" t="0" r="95250" b="5778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E96611" id="Straight Arrow Connector 56" o:spid="_x0000_s1026" type="#_x0000_t32" style="position:absolute;margin-left:302.1pt;margin-top:2.8pt;width:0;height:29.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D61629C" wp14:editId="4C10EC7D">
                <wp:simplePos x="0" y="0"/>
                <wp:positionH relativeFrom="column">
                  <wp:posOffset>2721610</wp:posOffset>
                </wp:positionH>
                <wp:positionV relativeFrom="paragraph">
                  <wp:posOffset>34925</wp:posOffset>
                </wp:positionV>
                <wp:extent cx="0" cy="380365"/>
                <wp:effectExtent l="76200" t="0" r="95250" b="5778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80EE6" id="Straight Arrow Connector 57" o:spid="_x0000_s1026" type="#_x0000_t32" style="position:absolute;margin-left:214.3pt;margin-top:2.75pt;width:0;height:2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04D4DF4" wp14:editId="70B45B9C">
                <wp:simplePos x="0" y="0"/>
                <wp:positionH relativeFrom="column">
                  <wp:posOffset>1727835</wp:posOffset>
                </wp:positionH>
                <wp:positionV relativeFrom="paragraph">
                  <wp:posOffset>39370</wp:posOffset>
                </wp:positionV>
                <wp:extent cx="0" cy="380365"/>
                <wp:effectExtent l="76200" t="0" r="95250" b="5778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CDAD1" id="Straight Arrow Connector 55" o:spid="_x0000_s1026" type="#_x0000_t32" style="position:absolute;margin-left:136.05pt;margin-top:3.1pt;width:0;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22B64EF" wp14:editId="65CC0900">
                <wp:simplePos x="0" y="0"/>
                <wp:positionH relativeFrom="column">
                  <wp:posOffset>535305</wp:posOffset>
                </wp:positionH>
                <wp:positionV relativeFrom="paragraph">
                  <wp:posOffset>34925</wp:posOffset>
                </wp:positionV>
                <wp:extent cx="0" cy="380365"/>
                <wp:effectExtent l="76200" t="0" r="95250" b="5778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1DF32E" id="Straight Arrow Connector 54" o:spid="_x0000_s1026" type="#_x0000_t32" style="position:absolute;margin-left:42.15pt;margin-top:2.75pt;width:0;height:2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F823F95" wp14:editId="22CE1744">
                <wp:simplePos x="0" y="0"/>
                <wp:positionH relativeFrom="column">
                  <wp:posOffset>532765</wp:posOffset>
                </wp:positionH>
                <wp:positionV relativeFrom="paragraph">
                  <wp:posOffset>40005</wp:posOffset>
                </wp:positionV>
                <wp:extent cx="4335780" cy="0"/>
                <wp:effectExtent l="0" t="0" r="2667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35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A718E" id="Straight Arrow Connector 53" o:spid="_x0000_s1026" type="#_x0000_t32" style="position:absolute;margin-left:41.95pt;margin-top:3.15pt;width:341.4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"/>
            </w:pict>
          </mc:Fallback>
        </mc:AlternateContent>
      </w:r>
    </w:p>
    <w:p w:rsidR="000A4790" w:rsidRDefault="000A4790" w:rsidP="000A4790">
      <w:pPr>
        <w:spacing w:line="480" w:lineRule="auto"/>
        <w:ind w:firstLine="396"/>
        <w:jc w:val="both"/>
        <w:rPr>
          <w:rFonts w:ascii="Times New Roman" w:eastAsia="Times New Roman" w:hAnsi="Times New Roman" w:cs="Times New Roman"/>
          <w:sz w:val="24"/>
          <w:szCs w:val="24"/>
        </w:rPr>
      </w:pPr>
    </w:p>
    <w:p w:rsidR="000A4790" w:rsidRPr="00C72760" w:rsidRDefault="000A4790" w:rsidP="000A4790">
      <w:pPr>
        <w:spacing w:line="480" w:lineRule="auto"/>
        <w:rPr>
          <w:rFonts w:ascii="Times New Roman" w:eastAsia="Times New Roman" w:hAnsi="Times New Roman" w:cs="Times New Roman"/>
          <w:sz w:val="24"/>
          <w:szCs w:val="24"/>
        </w:rPr>
      </w:pPr>
    </w:p>
    <w:p w:rsidR="000A4790" w:rsidRPr="000A4790" w:rsidRDefault="000A4790" w:rsidP="000A4790">
      <w:pPr>
        <w:spacing w:line="480" w:lineRule="auto"/>
        <w:ind w:firstLine="396"/>
        <w:jc w:val="center"/>
        <w:rPr>
          <w:rFonts w:ascii="Times New Roman" w:eastAsia="Times New Roman" w:hAnsi="Times New Roman" w:cs="Times New Roman"/>
          <w:b/>
          <w:sz w:val="24"/>
          <w:szCs w:val="24"/>
        </w:rPr>
      </w:pPr>
      <w:r w:rsidRPr="000A4790">
        <w:rPr>
          <w:rFonts w:ascii="Times New Roman" w:eastAsia="Times New Roman" w:hAnsi="Times New Roman" w:cs="Times New Roman"/>
          <w:b/>
          <w:sz w:val="24"/>
          <w:szCs w:val="24"/>
        </w:rPr>
        <w:t xml:space="preserve">Gambar 4. Pohon Keputusan Hasil Perhitungan </w:t>
      </w:r>
      <w:r w:rsidRPr="000A4790">
        <w:rPr>
          <w:rFonts w:ascii="Times New Roman" w:eastAsia="Times New Roman" w:hAnsi="Times New Roman" w:cs="Times New Roman"/>
          <w:b/>
          <w:i/>
          <w:sz w:val="24"/>
          <w:szCs w:val="24"/>
        </w:rPr>
        <w:t xml:space="preserve">Node </w:t>
      </w:r>
      <w:r w:rsidRPr="000A4790">
        <w:rPr>
          <w:rFonts w:ascii="Times New Roman" w:eastAsia="Times New Roman" w:hAnsi="Times New Roman" w:cs="Times New Roman"/>
          <w:b/>
          <w:sz w:val="24"/>
          <w:szCs w:val="24"/>
        </w:rPr>
        <w:t>1</w:t>
      </w:r>
    </w:p>
    <w:p w:rsidR="000A4790" w:rsidRDefault="000A4790" w:rsidP="000A4790">
      <w:pPr>
        <w:spacing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Mengapa merek menjadi root node nya karena nilai tertinggi nya adalah atribut merek lalu kita buat model pohonya. Lalu masukan cabang yang ada pada merek tersebut. Lalu pilih juga nilai gain yang tertinggi selanjutnya . </w:t>
      </w:r>
      <w:r w:rsidRPr="00C72760">
        <w:rPr>
          <w:rFonts w:ascii="Times New Roman" w:eastAsia="Times New Roman" w:hAnsi="Times New Roman" w:cs="Times New Roman"/>
          <w:sz w:val="24"/>
          <w:szCs w:val="24"/>
        </w:rPr>
        <w:t>Nilai Entropy dari masing-masing atribut telah didapatkan dan Gain dari atribut juga sudah dihitung, selanjutnya hasil dari perhitungan ter</w:t>
      </w:r>
      <w:r>
        <w:rPr>
          <w:rFonts w:ascii="Times New Roman" w:eastAsia="Times New Roman" w:hAnsi="Times New Roman" w:cs="Times New Roman"/>
          <w:sz w:val="24"/>
          <w:szCs w:val="24"/>
        </w:rPr>
        <w:t xml:space="preserve">sebut dimasukkan ke dalam table. </w:t>
      </w:r>
    </w:p>
    <w:p w:rsidR="000A4790" w:rsidRPr="00C72760" w:rsidRDefault="000A4790" w:rsidP="000A4790">
      <w:pPr>
        <w:spacing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 pada perhitungan kedua kita akan menghitung gain tertinggi selanjutnya karena merek sudah menjadi root node maka merek tidak dijumlahkan entropy nya yang hanya di jumlahkan adalah stok dan penjualan. Dan cara menghitungnya sama dengan cara di atas.</w:t>
      </w:r>
    </w:p>
    <w:p w:rsidR="000A4790" w:rsidRDefault="000A4790" w:rsidP="000A4790">
      <w:pPr>
        <w:spacing w:line="480" w:lineRule="auto"/>
        <w:ind w:firstLine="567"/>
        <w:jc w:val="both"/>
        <w:rPr>
          <w:rFonts w:ascii="Times New Roman" w:eastAsia="Times New Roman" w:hAnsi="Times New Roman" w:cs="Times New Roman"/>
          <w:sz w:val="24"/>
          <w:szCs w:val="24"/>
        </w:rPr>
      </w:pPr>
      <w:r w:rsidRPr="00C72760">
        <w:rPr>
          <w:rFonts w:ascii="Times New Roman" w:eastAsia="Times New Roman" w:hAnsi="Times New Roman" w:cs="Times New Roman"/>
          <w:sz w:val="24"/>
          <w:szCs w:val="24"/>
        </w:rPr>
        <w:t xml:space="preserve">Tabel akhir yang terbentuk dari perhitungan Gain dan Entropy dapat dilihat pada </w:t>
      </w:r>
      <w:r w:rsidR="00D21E96">
        <w:rPr>
          <w:rFonts w:ascii="Times New Roman" w:eastAsia="Times New Roman" w:hAnsi="Times New Roman" w:cs="Times New Roman"/>
          <w:sz w:val="24"/>
          <w:szCs w:val="24"/>
        </w:rPr>
        <w:t>tabel berikut :</w:t>
      </w:r>
    </w:p>
    <w:p w:rsidR="00D21E96" w:rsidRPr="00C72760" w:rsidRDefault="00D21E96" w:rsidP="00D21E96">
      <w:pPr>
        <w:spacing w:line="48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Tabel</w:t>
      </w:r>
      <w:r w:rsidRPr="00C727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w:t>
      </w:r>
      <w:r w:rsidRPr="00C72760">
        <w:rPr>
          <w:rFonts w:ascii="Times New Roman" w:eastAsia="Times New Roman" w:hAnsi="Times New Roman" w:cs="Times New Roman"/>
          <w:sz w:val="24"/>
          <w:szCs w:val="24"/>
        </w:rPr>
        <w:t xml:space="preserve">5 Perhitungan </w:t>
      </w:r>
      <w:r w:rsidRPr="00C72760">
        <w:rPr>
          <w:rFonts w:ascii="Times New Roman" w:eastAsia="Times New Roman" w:hAnsi="Times New Roman" w:cs="Times New Roman"/>
          <w:i/>
          <w:sz w:val="24"/>
          <w:szCs w:val="24"/>
        </w:rPr>
        <w:t xml:space="preserve">Node </w:t>
      </w:r>
      <w:r>
        <w:rPr>
          <w:rFonts w:ascii="Times New Roman" w:eastAsia="Times New Roman" w:hAnsi="Times New Roman" w:cs="Times New Roman"/>
          <w:sz w:val="24"/>
          <w:szCs w:val="24"/>
        </w:rPr>
        <w:t>1.</w:t>
      </w:r>
    </w:p>
    <w:tbl>
      <w:tblPr>
        <w:tblW w:w="8468" w:type="dxa"/>
        <w:jc w:val="center"/>
        <w:tblLook w:val="04A0" w:firstRow="1" w:lastRow="0" w:firstColumn="1" w:lastColumn="0" w:noHBand="0" w:noVBand="1"/>
      </w:tblPr>
      <w:tblGrid>
        <w:gridCol w:w="943"/>
        <w:gridCol w:w="1663"/>
        <w:gridCol w:w="1563"/>
        <w:gridCol w:w="480"/>
        <w:gridCol w:w="943"/>
        <w:gridCol w:w="943"/>
        <w:gridCol w:w="990"/>
        <w:gridCol w:w="943"/>
      </w:tblGrid>
      <w:tr w:rsidR="000A4790" w:rsidRPr="00C72760" w:rsidTr="000A4790">
        <w:trPr>
          <w:trHeight w:val="285"/>
          <w:jc w:val="center"/>
        </w:trPr>
        <w:tc>
          <w:tcPr>
            <w:tcW w:w="9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Node</w:t>
            </w:r>
          </w:p>
        </w:tc>
        <w:tc>
          <w:tcPr>
            <w:tcW w:w="1663" w:type="dxa"/>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2043" w:type="dxa"/>
            <w:gridSpan w:val="2"/>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Jumlah Kasus (S)</w:t>
            </w:r>
          </w:p>
        </w:tc>
        <w:tc>
          <w:tcPr>
            <w:tcW w:w="943" w:type="dxa"/>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Ya (S1)</w:t>
            </w:r>
          </w:p>
        </w:tc>
        <w:tc>
          <w:tcPr>
            <w:tcW w:w="943" w:type="dxa"/>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Tidak (S2)</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Entropy</w:t>
            </w:r>
          </w:p>
        </w:tc>
        <w:tc>
          <w:tcPr>
            <w:tcW w:w="943" w:type="dxa"/>
            <w:tcBorders>
              <w:top w:val="single" w:sz="4" w:space="0" w:color="auto"/>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Gain</w:t>
            </w: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1.1</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Total</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STOK</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B</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B</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lastRenderedPageBreak/>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B</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7,5215</w:t>
            </w: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B</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3</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0</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3</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0</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B</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0,9182</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B</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0,9182</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8 B</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2</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0,9182</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B</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B</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0,5916</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TOKO</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0,9709</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7.6031</w:t>
            </w: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PENJUALAN</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GROSIR</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0,9709</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p>
        </w:tc>
      </w:tr>
      <w:tr w:rsidR="000A4790" w:rsidRPr="00C72760" w:rsidTr="000A4790">
        <w:trPr>
          <w:trHeight w:val="285"/>
          <w:jc w:val="center"/>
        </w:trPr>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6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156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GROSIR</w:t>
            </w:r>
          </w:p>
        </w:tc>
        <w:tc>
          <w:tcPr>
            <w:tcW w:w="48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90"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c>
          <w:tcPr>
            <w:tcW w:w="943" w:type="dxa"/>
            <w:tcBorders>
              <w:top w:val="nil"/>
              <w:left w:val="nil"/>
              <w:bottom w:val="single" w:sz="4" w:space="0" w:color="auto"/>
              <w:right w:val="single" w:sz="4" w:space="0" w:color="auto"/>
            </w:tcBorders>
            <w:shd w:val="clear" w:color="auto" w:fill="auto"/>
            <w:noWrap/>
            <w:vAlign w:val="bottom"/>
            <w:hideMark/>
          </w:tcPr>
          <w:p w:rsidR="000A4790" w:rsidRPr="00C72760" w:rsidRDefault="000A4790" w:rsidP="000A4790">
            <w:pPr>
              <w:spacing w:line="480" w:lineRule="auto"/>
              <w:jc w:val="center"/>
              <w:rPr>
                <w:rFonts w:ascii="Times New Roman" w:eastAsia="Times New Roman" w:hAnsi="Times New Roman" w:cs="Times New Roman"/>
                <w:color w:val="000000"/>
                <w:sz w:val="24"/>
                <w:szCs w:val="24"/>
              </w:rPr>
            </w:pPr>
            <w:r w:rsidRPr="00C72760">
              <w:rPr>
                <w:rFonts w:ascii="Times New Roman" w:eastAsia="Times New Roman" w:hAnsi="Times New Roman" w:cs="Times New Roman"/>
                <w:color w:val="000000"/>
                <w:sz w:val="24"/>
                <w:szCs w:val="24"/>
              </w:rPr>
              <w:t> </w:t>
            </w:r>
          </w:p>
        </w:tc>
      </w:tr>
    </w:tbl>
    <w:p w:rsidR="000A4790" w:rsidRDefault="000A4790" w:rsidP="00E50EB9">
      <w:pPr>
        <w:spacing w:line="480" w:lineRule="auto"/>
        <w:ind w:right="20" w:firstLine="640"/>
        <w:jc w:val="both"/>
        <w:rPr>
          <w:rFonts w:ascii="Times New Roman" w:eastAsia="Times New Roman" w:hAnsi="Times New Roman" w:cs="Times New Roman"/>
          <w:sz w:val="24"/>
          <w:szCs w:val="24"/>
        </w:rPr>
      </w:pPr>
      <w:r w:rsidRPr="00C72760">
        <w:rPr>
          <w:rFonts w:ascii="Times New Roman" w:eastAsia="Times New Roman" w:hAnsi="Times New Roman" w:cs="Times New Roman"/>
          <w:sz w:val="24"/>
          <w:szCs w:val="24"/>
        </w:rPr>
        <w:t xml:space="preserve">Dari perhitungan pada </w:t>
      </w:r>
      <w:r w:rsidR="00D21E96">
        <w:rPr>
          <w:rFonts w:ascii="Times New Roman" w:eastAsia="Times New Roman" w:hAnsi="Times New Roman" w:cs="Times New Roman"/>
          <w:sz w:val="24"/>
          <w:szCs w:val="24"/>
        </w:rPr>
        <w:t>tabel</w:t>
      </w:r>
      <w:r w:rsidRPr="00C72760">
        <w:rPr>
          <w:rFonts w:ascii="Times New Roman" w:eastAsia="Times New Roman" w:hAnsi="Times New Roman" w:cs="Times New Roman"/>
          <w:sz w:val="24"/>
          <w:szCs w:val="24"/>
        </w:rPr>
        <w:t xml:space="preserve"> </w:t>
      </w:r>
      <w:r w:rsidR="00D21E96">
        <w:rPr>
          <w:rFonts w:ascii="Times New Roman" w:eastAsia="Times New Roman" w:hAnsi="Times New Roman" w:cs="Times New Roman"/>
          <w:sz w:val="24"/>
          <w:szCs w:val="24"/>
        </w:rPr>
        <w:t>4.</w:t>
      </w:r>
      <w:r w:rsidRPr="00C72760">
        <w:rPr>
          <w:rFonts w:ascii="Times New Roman" w:eastAsia="Times New Roman" w:hAnsi="Times New Roman" w:cs="Times New Roman"/>
          <w:sz w:val="24"/>
          <w:szCs w:val="24"/>
        </w:rPr>
        <w:t xml:space="preserve">5 dapat diketahui bahwa atribut dengan </w:t>
      </w:r>
      <w:r w:rsidRPr="00C72760">
        <w:rPr>
          <w:rFonts w:ascii="Times New Roman" w:eastAsia="Times New Roman" w:hAnsi="Times New Roman" w:cs="Times New Roman"/>
          <w:i/>
          <w:sz w:val="24"/>
          <w:szCs w:val="24"/>
        </w:rPr>
        <w:t>Gain</w:t>
      </w:r>
      <w:r w:rsidRPr="00C72760">
        <w:rPr>
          <w:rFonts w:ascii="Times New Roman" w:eastAsia="Times New Roman" w:hAnsi="Times New Roman" w:cs="Times New Roman"/>
          <w:sz w:val="24"/>
          <w:szCs w:val="24"/>
        </w:rPr>
        <w:t xml:space="preserve"> tertinggi adalah Nilai yaitu</w:t>
      </w:r>
      <w:r>
        <w:rPr>
          <w:rFonts w:ascii="Times New Roman" w:eastAsia="Times New Roman" w:hAnsi="Times New Roman" w:cs="Times New Roman"/>
          <w:sz w:val="24"/>
          <w:szCs w:val="24"/>
        </w:rPr>
        <w:t xml:space="preserve"> </w:t>
      </w:r>
      <w:r w:rsidRPr="001947BA">
        <w:rPr>
          <w:rFonts w:ascii="Times New Roman" w:eastAsia="Times New Roman" w:hAnsi="Times New Roman" w:cs="Times New Roman"/>
          <w:b/>
          <w:color w:val="000000"/>
          <w:sz w:val="24"/>
          <w:szCs w:val="24"/>
        </w:rPr>
        <w:t>7,5215</w:t>
      </w:r>
      <w:r w:rsidRPr="00C72760">
        <w:rPr>
          <w:rFonts w:ascii="Times New Roman" w:eastAsia="Times New Roman" w:hAnsi="Times New Roman" w:cs="Times New Roman"/>
          <w:sz w:val="24"/>
          <w:szCs w:val="24"/>
        </w:rPr>
        <w:t>. Adapun pohon keputusan akhir yang terbentuk seperti pada gambar 6.</w:t>
      </w:r>
      <w:r w:rsidR="00E50EB9">
        <w:rPr>
          <w:rFonts w:ascii="Times New Roman" w:eastAsia="Times New Roman" w:hAnsi="Times New Roman" w:cs="Times New Roman"/>
          <w:sz w:val="24"/>
          <w:szCs w:val="24"/>
        </w:rPr>
        <w:t xml:space="preserve"> </w:t>
      </w:r>
    </w:p>
    <w:p w:rsidR="00E50EB9" w:rsidRDefault="00E50EB9" w:rsidP="00E50EB9">
      <w:pPr>
        <w:spacing w:line="480" w:lineRule="auto"/>
        <w:ind w:right="20" w:firstLine="6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7166E37" wp14:editId="228EF0E6">
                <wp:simplePos x="0" y="0"/>
                <wp:positionH relativeFrom="column">
                  <wp:posOffset>2209165</wp:posOffset>
                </wp:positionH>
                <wp:positionV relativeFrom="paragraph">
                  <wp:posOffset>73396</wp:posOffset>
                </wp:positionV>
                <wp:extent cx="1171575" cy="657225"/>
                <wp:effectExtent l="0" t="0" r="28575" b="2857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657225"/>
                        </a:xfrm>
                        <a:prstGeom prst="ellipse">
                          <a:avLst/>
                        </a:prstGeom>
                        <a:solidFill>
                          <a:srgbClr val="FFFFFF"/>
                        </a:solidFill>
                        <a:ln w="9525">
                          <a:solidFill>
                            <a:srgbClr val="000000"/>
                          </a:solidFill>
                          <a:round/>
                          <a:headEnd/>
                          <a:tailEnd/>
                        </a:ln>
                      </wps:spPr>
                      <wps:txbx>
                        <w:txbxContent>
                          <w:p w:rsidR="00492C8C" w:rsidRPr="004C5098" w:rsidRDefault="00492C8C" w:rsidP="000A4790">
                            <w:pPr>
                              <w:jc w:val="center"/>
                              <w:rPr>
                                <w:rFonts w:ascii="Times New Roman" w:hAnsi="Times New Roman" w:cs="Times New Roman"/>
                              </w:rPr>
                            </w:pPr>
                            <w:r w:rsidRPr="004C5098">
                              <w:rPr>
                                <w:rFonts w:ascii="Times New Roman" w:hAnsi="Times New Roman" w:cs="Times New Roman"/>
                              </w:rPr>
                              <w:t>MEREK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166E37" id="Oval 47" o:spid="_x0000_s1032" style="position:absolute;left:0;text-align:left;margin-left:173.95pt;margin-top:5.8pt;width:92.25pt;height:5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">
                <v:textbox>
                  <w:txbxContent>
                    <w:p w:rsidR="00492C8C" w:rsidRPr="004C5098" w:rsidRDefault="00492C8C" w:rsidP="000A4790">
                      <w:pPr>
                        <w:jc w:val="center"/>
                        <w:rPr>
                          <w:rFonts w:ascii="Times New Roman" w:hAnsi="Times New Roman" w:cs="Times New Roman"/>
                        </w:rPr>
                      </w:pPr>
                      <w:r w:rsidRPr="004C5098">
                        <w:rPr>
                          <w:rFonts w:ascii="Times New Roman" w:hAnsi="Times New Roman" w:cs="Times New Roman"/>
                        </w:rPr>
                        <w:t>MEREK</w:t>
                      </w:r>
                    </w:p>
                  </w:txbxContent>
                </v:textbox>
              </v:oval>
            </w:pict>
          </mc:Fallback>
        </mc:AlternateContent>
      </w:r>
    </w:p>
    <w:p w:rsidR="00E50EB9" w:rsidRDefault="00E50EB9" w:rsidP="00E50EB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5EFEA911" wp14:editId="6AA8E876">
                <wp:simplePos x="0" y="0"/>
                <wp:positionH relativeFrom="column">
                  <wp:posOffset>2825750</wp:posOffset>
                </wp:positionH>
                <wp:positionV relativeFrom="paragraph">
                  <wp:posOffset>253365</wp:posOffset>
                </wp:positionV>
                <wp:extent cx="2146935" cy="448310"/>
                <wp:effectExtent l="8255" t="11430" r="6985" b="698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6935" cy="448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E0A589" id="Straight Arrow Connector 46" o:spid="_x0000_s1026" type="#_x0000_t32" style="position:absolute;margin-left:222.5pt;margin-top:19.95pt;width:169.05pt;height:35.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"/>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6CEAD74C" wp14:editId="0852760C">
                <wp:simplePos x="0" y="0"/>
                <wp:positionH relativeFrom="column">
                  <wp:posOffset>2835910</wp:posOffset>
                </wp:positionH>
                <wp:positionV relativeFrom="paragraph">
                  <wp:posOffset>263525</wp:posOffset>
                </wp:positionV>
                <wp:extent cx="1057910" cy="438150"/>
                <wp:effectExtent l="8890" t="12065" r="9525" b="698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91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6217A7" id="Straight Arrow Connector 45" o:spid="_x0000_s1026" type="#_x0000_t32" style="position:absolute;margin-left:223.3pt;margin-top:20.75pt;width:83.3pt;height: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tQOLQIAAFE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"/>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5E87725D" wp14:editId="0D3B48FB">
                <wp:simplePos x="0" y="0"/>
                <wp:positionH relativeFrom="column">
                  <wp:posOffset>1727835</wp:posOffset>
                </wp:positionH>
                <wp:positionV relativeFrom="paragraph">
                  <wp:posOffset>253365</wp:posOffset>
                </wp:positionV>
                <wp:extent cx="1097915" cy="462280"/>
                <wp:effectExtent l="5715" t="11430" r="10795" b="1206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915" cy="462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0905D" id="Straight Arrow Connector 44" o:spid="_x0000_s1026" type="#_x0000_t32" style="position:absolute;margin-left:136.05pt;margin-top:19.95pt;width:86.45pt;height:36.4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"/>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366B8DF1" wp14:editId="57311856">
                <wp:simplePos x="0" y="0"/>
                <wp:positionH relativeFrom="column">
                  <wp:posOffset>636905</wp:posOffset>
                </wp:positionH>
                <wp:positionV relativeFrom="paragraph">
                  <wp:posOffset>263525</wp:posOffset>
                </wp:positionV>
                <wp:extent cx="2199005" cy="438150"/>
                <wp:effectExtent l="10160" t="12065" r="10160" b="698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9005"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06003D" id="Straight Arrow Connector 43" o:spid="_x0000_s1026" type="#_x0000_t32" style="position:absolute;margin-left:50.15pt;margin-top:20.75pt;width:173.15pt;height:34.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"/>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17F8784" wp14:editId="647E987C">
                <wp:simplePos x="0" y="0"/>
                <wp:positionH relativeFrom="column">
                  <wp:posOffset>2835910</wp:posOffset>
                </wp:positionH>
                <wp:positionV relativeFrom="paragraph">
                  <wp:posOffset>263525</wp:posOffset>
                </wp:positionV>
                <wp:extent cx="10160" cy="452120"/>
                <wp:effectExtent l="8890" t="12065" r="9525" b="1206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452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229914" id="Straight Arrow Connector 42" o:spid="_x0000_s1026" type="#_x0000_t32" style="position:absolute;margin-left:223.3pt;margin-top:20.75pt;width:.8pt;height:35.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"/>
            </w:pict>
          </mc:Fallback>
        </mc:AlternateContent>
      </w:r>
    </w:p>
    <w:p w:rsidR="00E50EB9" w:rsidRDefault="00E50EB9" w:rsidP="00E50EB9">
      <w:pPr>
        <w:spacing w:line="480" w:lineRule="auto"/>
        <w:ind w:firstLine="39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136F9C05" wp14:editId="3BC136F8">
                <wp:simplePos x="0" y="0"/>
                <wp:positionH relativeFrom="column">
                  <wp:posOffset>4980940</wp:posOffset>
                </wp:positionH>
                <wp:positionV relativeFrom="paragraph">
                  <wp:posOffset>238125</wp:posOffset>
                </wp:positionV>
                <wp:extent cx="0" cy="380365"/>
                <wp:effectExtent l="76200" t="0" r="95250" b="5778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58A861" id="Straight Arrow Connector 41" o:spid="_x0000_s1026" type="#_x0000_t32" style="position:absolute;margin-left:392.2pt;margin-top:18.75pt;width:0;height:29.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3EDA1692" wp14:editId="4FA0AACA">
                <wp:simplePos x="0" y="0"/>
                <wp:positionH relativeFrom="column">
                  <wp:posOffset>2844165</wp:posOffset>
                </wp:positionH>
                <wp:positionV relativeFrom="paragraph">
                  <wp:posOffset>241935</wp:posOffset>
                </wp:positionV>
                <wp:extent cx="0" cy="380365"/>
                <wp:effectExtent l="76200" t="0" r="95250" b="5778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760C0E" id="Straight Arrow Connector 40" o:spid="_x0000_s1026" type="#_x0000_t32" style="position:absolute;margin-left:223.95pt;margin-top:19.05pt;width:0;height:29.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0E3C0AB7" wp14:editId="3073CA0D">
                <wp:simplePos x="0" y="0"/>
                <wp:positionH relativeFrom="column">
                  <wp:posOffset>3902075</wp:posOffset>
                </wp:positionH>
                <wp:positionV relativeFrom="paragraph">
                  <wp:posOffset>252095</wp:posOffset>
                </wp:positionV>
                <wp:extent cx="0" cy="380365"/>
                <wp:effectExtent l="76200" t="0" r="95250" b="5778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8FAE6E" id="Straight Arrow Connector 39" o:spid="_x0000_s1026" type="#_x0000_t32" style="position:absolute;margin-left:307.25pt;margin-top:19.85pt;width:0;height:29.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53D9460" wp14:editId="2671E6CB">
                <wp:simplePos x="0" y="0"/>
                <wp:positionH relativeFrom="column">
                  <wp:posOffset>1736090</wp:posOffset>
                </wp:positionH>
                <wp:positionV relativeFrom="paragraph">
                  <wp:posOffset>241935</wp:posOffset>
                </wp:positionV>
                <wp:extent cx="0" cy="380365"/>
                <wp:effectExtent l="76200" t="0" r="95250" b="5778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65D650" id="Straight Arrow Connector 38" o:spid="_x0000_s1026" type="#_x0000_t32" style="position:absolute;margin-left:136.7pt;margin-top:19.05pt;width:0;height:29.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4C480049" wp14:editId="013FBCE0">
                <wp:simplePos x="0" y="0"/>
                <wp:positionH relativeFrom="column">
                  <wp:posOffset>639181</wp:posOffset>
                </wp:positionH>
                <wp:positionV relativeFrom="paragraph">
                  <wp:posOffset>241935</wp:posOffset>
                </wp:positionV>
                <wp:extent cx="0" cy="380365"/>
                <wp:effectExtent l="76200" t="0" r="95250" b="5778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A64790" id="Straight Arrow Connector 37" o:spid="_x0000_s1026" type="#_x0000_t32" style="position:absolute;margin-left:50.35pt;margin-top:19.05pt;width:0;height:29.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BF64E85" wp14:editId="032EEC68">
                <wp:simplePos x="0" y="0"/>
                <wp:positionH relativeFrom="column">
                  <wp:posOffset>636905</wp:posOffset>
                </wp:positionH>
                <wp:positionV relativeFrom="paragraph">
                  <wp:posOffset>233416</wp:posOffset>
                </wp:positionV>
                <wp:extent cx="4335780" cy="0"/>
                <wp:effectExtent l="0" t="0" r="2667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35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EACF75" id="Straight Arrow Connector 36" o:spid="_x0000_s1026" type="#_x0000_t32" style="position:absolute;margin-left:50.15pt;margin-top:18.4pt;width:341.4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"/>
            </w:pict>
          </mc:Fallback>
        </mc:AlternateContent>
      </w:r>
    </w:p>
    <w:p w:rsidR="00E50EB9" w:rsidRPr="00C610F9" w:rsidRDefault="00E50EB9" w:rsidP="00E50EB9">
      <w:pPr>
        <w:spacing w:line="480" w:lineRule="auto"/>
        <w:ind w:firstLine="39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1B882817" wp14:editId="5176B0FA">
                <wp:simplePos x="0" y="0"/>
                <wp:positionH relativeFrom="column">
                  <wp:posOffset>186055</wp:posOffset>
                </wp:positionH>
                <wp:positionV relativeFrom="paragraph">
                  <wp:posOffset>164465</wp:posOffset>
                </wp:positionV>
                <wp:extent cx="914400" cy="626745"/>
                <wp:effectExtent l="0" t="0" r="19050" b="2095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6745"/>
                        </a:xfrm>
                        <a:prstGeom prst="rect">
                          <a:avLst/>
                        </a:prstGeom>
                        <a:solidFill>
                          <a:srgbClr val="FFFFFF"/>
                        </a:solidFill>
                        <a:ln w="9525">
                          <a:solidFill>
                            <a:srgbClr val="000000"/>
                          </a:solidFill>
                          <a:miter lim="800000"/>
                          <a:headEnd/>
                          <a:tailEnd/>
                        </a:ln>
                      </wps:spPr>
                      <wps:txbx>
                        <w:txbxContent>
                          <w:p w:rsidR="00492C8C" w:rsidRDefault="00492C8C" w:rsidP="00E50EB9">
                            <w:pPr>
                              <w:jc w:val="center"/>
                              <w:rPr>
                                <w:rFonts w:ascii="Times New Roman" w:hAnsi="Times New Roman" w:cs="Times New Roman"/>
                                <w:sz w:val="24"/>
                                <w:szCs w:val="24"/>
                              </w:rPr>
                            </w:pPr>
                            <w:r w:rsidRPr="004C5098">
                              <w:rPr>
                                <w:rFonts w:ascii="Times New Roman" w:hAnsi="Times New Roman" w:cs="Times New Roman"/>
                                <w:sz w:val="24"/>
                                <w:szCs w:val="24"/>
                              </w:rPr>
                              <w:t>TP</w:t>
                            </w:r>
                          </w:p>
                          <w:p w:rsidR="00492C8C" w:rsidRDefault="00492C8C" w:rsidP="00E50EB9">
                            <w:pPr>
                              <w:jc w:val="center"/>
                              <w:rPr>
                                <w:rFonts w:ascii="Times New Roman" w:hAnsi="Times New Roman" w:cs="Times New Roman"/>
                                <w:sz w:val="24"/>
                                <w:szCs w:val="24"/>
                              </w:rPr>
                            </w:pPr>
                          </w:p>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82817" id="Rectangle 31" o:spid="_x0000_s1033" style="position:absolute;left:0;text-align:left;margin-left:14.65pt;margin-top:12.95pt;width:1in;height:49.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">
                <v:textbox>
                  <w:txbxContent>
                    <w:p w:rsidR="00492C8C" w:rsidRDefault="00492C8C" w:rsidP="00E50EB9">
                      <w:pPr>
                        <w:jc w:val="center"/>
                        <w:rPr>
                          <w:rFonts w:ascii="Times New Roman" w:hAnsi="Times New Roman" w:cs="Times New Roman"/>
                          <w:sz w:val="24"/>
                          <w:szCs w:val="24"/>
                        </w:rPr>
                      </w:pPr>
                      <w:r w:rsidRPr="004C5098">
                        <w:rPr>
                          <w:rFonts w:ascii="Times New Roman" w:hAnsi="Times New Roman" w:cs="Times New Roman"/>
                          <w:sz w:val="24"/>
                          <w:szCs w:val="24"/>
                        </w:rPr>
                        <w:t>TP</w:t>
                      </w:r>
                    </w:p>
                    <w:p w:rsidR="00492C8C" w:rsidRDefault="00492C8C" w:rsidP="00E50EB9">
                      <w:pPr>
                        <w:jc w:val="center"/>
                        <w:rPr>
                          <w:rFonts w:ascii="Times New Roman" w:hAnsi="Times New Roman" w:cs="Times New Roman"/>
                          <w:sz w:val="24"/>
                          <w:szCs w:val="24"/>
                        </w:rPr>
                      </w:pPr>
                    </w:p>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0A519496" wp14:editId="76BDE9F3">
                <wp:simplePos x="0" y="0"/>
                <wp:positionH relativeFrom="column">
                  <wp:posOffset>2371090</wp:posOffset>
                </wp:positionH>
                <wp:positionV relativeFrom="paragraph">
                  <wp:posOffset>164465</wp:posOffset>
                </wp:positionV>
                <wp:extent cx="914400" cy="626745"/>
                <wp:effectExtent l="0" t="0" r="19050" b="2095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6745"/>
                        </a:xfrm>
                        <a:prstGeom prst="rect">
                          <a:avLst/>
                        </a:prstGeom>
                        <a:solidFill>
                          <a:srgbClr val="FFFFFF"/>
                        </a:solidFill>
                        <a:ln w="9525">
                          <a:solidFill>
                            <a:srgbClr val="000000"/>
                          </a:solidFill>
                          <a:miter lim="800000"/>
                          <a:headEnd/>
                          <a:tailEnd/>
                        </a:ln>
                      </wps:spPr>
                      <wps:txbx>
                        <w:txbxContent>
                          <w:p w:rsidR="00492C8C" w:rsidRDefault="00492C8C" w:rsidP="00E50EB9">
                            <w:pPr>
                              <w:jc w:val="center"/>
                              <w:rPr>
                                <w:rFonts w:ascii="Times New Roman" w:hAnsi="Times New Roman" w:cs="Times New Roman"/>
                                <w:sz w:val="24"/>
                                <w:szCs w:val="24"/>
                              </w:rPr>
                            </w:pPr>
                            <w:r w:rsidRPr="004C5098">
                              <w:rPr>
                                <w:rFonts w:ascii="Times New Roman" w:hAnsi="Times New Roman" w:cs="Times New Roman"/>
                                <w:sz w:val="24"/>
                                <w:szCs w:val="24"/>
                              </w:rPr>
                              <w:t>HEKER</w:t>
                            </w:r>
                          </w:p>
                          <w:p w:rsidR="00492C8C" w:rsidRDefault="00492C8C" w:rsidP="00E50EB9">
                            <w:pPr>
                              <w:jc w:val="center"/>
                              <w:rPr>
                                <w:rFonts w:ascii="Times New Roman" w:hAnsi="Times New Roman" w:cs="Times New Roman"/>
                                <w:sz w:val="24"/>
                                <w:szCs w:val="24"/>
                              </w:rPr>
                            </w:pPr>
                          </w:p>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19496" id="Rectangle 32" o:spid="_x0000_s1034" style="position:absolute;left:0;text-align:left;margin-left:186.7pt;margin-top:12.95pt;width:1in;height:49.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">
                <v:textbox>
                  <w:txbxContent>
                    <w:p w:rsidR="00492C8C" w:rsidRDefault="00492C8C" w:rsidP="00E50EB9">
                      <w:pPr>
                        <w:jc w:val="center"/>
                        <w:rPr>
                          <w:rFonts w:ascii="Times New Roman" w:hAnsi="Times New Roman" w:cs="Times New Roman"/>
                          <w:sz w:val="24"/>
                          <w:szCs w:val="24"/>
                        </w:rPr>
                      </w:pPr>
                      <w:r w:rsidRPr="004C5098">
                        <w:rPr>
                          <w:rFonts w:ascii="Times New Roman" w:hAnsi="Times New Roman" w:cs="Times New Roman"/>
                          <w:sz w:val="24"/>
                          <w:szCs w:val="24"/>
                        </w:rPr>
                        <w:t>HEKER</w:t>
                      </w:r>
                    </w:p>
                    <w:p w:rsidR="00492C8C" w:rsidRDefault="00492C8C" w:rsidP="00E50EB9">
                      <w:pPr>
                        <w:jc w:val="center"/>
                        <w:rPr>
                          <w:rFonts w:ascii="Times New Roman" w:hAnsi="Times New Roman" w:cs="Times New Roman"/>
                          <w:sz w:val="24"/>
                          <w:szCs w:val="24"/>
                        </w:rPr>
                      </w:pPr>
                    </w:p>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018D14B4" wp14:editId="1C5FFD62">
                <wp:simplePos x="0" y="0"/>
                <wp:positionH relativeFrom="column">
                  <wp:posOffset>3449320</wp:posOffset>
                </wp:positionH>
                <wp:positionV relativeFrom="paragraph">
                  <wp:posOffset>164465</wp:posOffset>
                </wp:positionV>
                <wp:extent cx="914400" cy="626745"/>
                <wp:effectExtent l="0" t="0" r="19050" b="2095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6745"/>
                        </a:xfrm>
                        <a:prstGeom prst="rect">
                          <a:avLst/>
                        </a:prstGeom>
                        <a:solidFill>
                          <a:srgbClr val="FFFFFF"/>
                        </a:solidFill>
                        <a:ln w="9525">
                          <a:solidFill>
                            <a:srgbClr val="000000"/>
                          </a:solidFill>
                          <a:miter lim="800000"/>
                          <a:headEnd/>
                          <a:tailEnd/>
                        </a:ln>
                      </wps:spPr>
                      <wps:txbx>
                        <w:txbxContent>
                          <w:p w:rsidR="00492C8C" w:rsidRDefault="00492C8C" w:rsidP="00E50EB9">
                            <w:pPr>
                              <w:jc w:val="center"/>
                              <w:rPr>
                                <w:rFonts w:ascii="Times New Roman" w:hAnsi="Times New Roman" w:cs="Times New Roman"/>
                                <w:sz w:val="24"/>
                                <w:szCs w:val="24"/>
                              </w:rPr>
                            </w:pPr>
                            <w:r w:rsidRPr="004C5098">
                              <w:rPr>
                                <w:rFonts w:ascii="Times New Roman" w:hAnsi="Times New Roman" w:cs="Times New Roman"/>
                                <w:sz w:val="24"/>
                                <w:szCs w:val="24"/>
                              </w:rPr>
                              <w:t>SWALLO</w:t>
                            </w:r>
                          </w:p>
                          <w:p w:rsidR="00492C8C" w:rsidRDefault="00492C8C" w:rsidP="00E50EB9">
                            <w:pPr>
                              <w:jc w:val="center"/>
                              <w:rPr>
                                <w:rFonts w:ascii="Times New Roman" w:hAnsi="Times New Roman" w:cs="Times New Roman"/>
                                <w:sz w:val="24"/>
                                <w:szCs w:val="24"/>
                              </w:rPr>
                            </w:pPr>
                          </w:p>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D14B4" id="Rectangle 33" o:spid="_x0000_s1035" style="position:absolute;left:0;text-align:left;margin-left:271.6pt;margin-top:12.95pt;width:1in;height:49.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">
                <v:textbox>
                  <w:txbxContent>
                    <w:p w:rsidR="00492C8C" w:rsidRDefault="00492C8C" w:rsidP="00E50EB9">
                      <w:pPr>
                        <w:jc w:val="center"/>
                        <w:rPr>
                          <w:rFonts w:ascii="Times New Roman" w:hAnsi="Times New Roman" w:cs="Times New Roman"/>
                          <w:sz w:val="24"/>
                          <w:szCs w:val="24"/>
                        </w:rPr>
                      </w:pPr>
                      <w:r w:rsidRPr="004C5098">
                        <w:rPr>
                          <w:rFonts w:ascii="Times New Roman" w:hAnsi="Times New Roman" w:cs="Times New Roman"/>
                          <w:sz w:val="24"/>
                          <w:szCs w:val="24"/>
                        </w:rPr>
                        <w:t>SWALLO</w:t>
                      </w:r>
                    </w:p>
                    <w:p w:rsidR="00492C8C" w:rsidRDefault="00492C8C" w:rsidP="00E50EB9">
                      <w:pPr>
                        <w:jc w:val="center"/>
                        <w:rPr>
                          <w:rFonts w:ascii="Times New Roman" w:hAnsi="Times New Roman" w:cs="Times New Roman"/>
                          <w:sz w:val="24"/>
                          <w:szCs w:val="24"/>
                        </w:rPr>
                      </w:pPr>
                    </w:p>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5505C88E" wp14:editId="59EBE512">
                <wp:simplePos x="0" y="0"/>
                <wp:positionH relativeFrom="column">
                  <wp:posOffset>1252855</wp:posOffset>
                </wp:positionH>
                <wp:positionV relativeFrom="paragraph">
                  <wp:posOffset>164465</wp:posOffset>
                </wp:positionV>
                <wp:extent cx="914400" cy="626745"/>
                <wp:effectExtent l="0" t="0" r="19050" b="2095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6745"/>
                        </a:xfrm>
                        <a:prstGeom prst="rect">
                          <a:avLst/>
                        </a:prstGeom>
                        <a:solidFill>
                          <a:srgbClr val="FFFFFF"/>
                        </a:solidFill>
                        <a:ln w="9525">
                          <a:solidFill>
                            <a:srgbClr val="000000"/>
                          </a:solidFill>
                          <a:miter lim="800000"/>
                          <a:headEnd/>
                          <a:tailEnd/>
                        </a:ln>
                      </wps:spPr>
                      <wps:txbx>
                        <w:txbxContent>
                          <w:p w:rsidR="00492C8C" w:rsidRDefault="00492C8C" w:rsidP="00E50EB9">
                            <w:pPr>
                              <w:jc w:val="center"/>
                              <w:rPr>
                                <w:rFonts w:ascii="Times New Roman" w:hAnsi="Times New Roman" w:cs="Times New Roman"/>
                                <w:sz w:val="24"/>
                                <w:szCs w:val="24"/>
                              </w:rPr>
                            </w:pPr>
                            <w:r w:rsidRPr="004C5098">
                              <w:rPr>
                                <w:rFonts w:ascii="Times New Roman" w:hAnsi="Times New Roman" w:cs="Times New Roman"/>
                                <w:sz w:val="24"/>
                                <w:szCs w:val="24"/>
                              </w:rPr>
                              <w:t>MITSU</w:t>
                            </w:r>
                          </w:p>
                          <w:p w:rsidR="00492C8C" w:rsidRDefault="00492C8C" w:rsidP="00E50EB9">
                            <w:pPr>
                              <w:jc w:val="center"/>
                              <w:rPr>
                                <w:rFonts w:ascii="Times New Roman" w:hAnsi="Times New Roman" w:cs="Times New Roman"/>
                                <w:sz w:val="24"/>
                                <w:szCs w:val="24"/>
                              </w:rPr>
                            </w:pPr>
                          </w:p>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5C88E" id="Rectangle 34" o:spid="_x0000_s1036" style="position:absolute;left:0;text-align:left;margin-left:98.65pt;margin-top:12.95pt;width:1in;height:49.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">
                <v:textbox>
                  <w:txbxContent>
                    <w:p w:rsidR="00492C8C" w:rsidRDefault="00492C8C" w:rsidP="00E50EB9">
                      <w:pPr>
                        <w:jc w:val="center"/>
                        <w:rPr>
                          <w:rFonts w:ascii="Times New Roman" w:hAnsi="Times New Roman" w:cs="Times New Roman"/>
                          <w:sz w:val="24"/>
                          <w:szCs w:val="24"/>
                        </w:rPr>
                      </w:pPr>
                      <w:r w:rsidRPr="004C5098">
                        <w:rPr>
                          <w:rFonts w:ascii="Times New Roman" w:hAnsi="Times New Roman" w:cs="Times New Roman"/>
                          <w:sz w:val="24"/>
                          <w:szCs w:val="24"/>
                        </w:rPr>
                        <w:t>MITSU</w:t>
                      </w:r>
                    </w:p>
                    <w:p w:rsidR="00492C8C" w:rsidRDefault="00492C8C" w:rsidP="00E50EB9">
                      <w:pPr>
                        <w:jc w:val="center"/>
                        <w:rPr>
                          <w:rFonts w:ascii="Times New Roman" w:hAnsi="Times New Roman" w:cs="Times New Roman"/>
                          <w:sz w:val="24"/>
                          <w:szCs w:val="24"/>
                        </w:rPr>
                      </w:pPr>
                    </w:p>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3EBB2B42" wp14:editId="2D774E5B">
                <wp:simplePos x="0" y="0"/>
                <wp:positionH relativeFrom="column">
                  <wp:posOffset>4562739</wp:posOffset>
                </wp:positionH>
                <wp:positionV relativeFrom="paragraph">
                  <wp:posOffset>164465</wp:posOffset>
                </wp:positionV>
                <wp:extent cx="914400" cy="626745"/>
                <wp:effectExtent l="0" t="0" r="19050" b="2095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6745"/>
                        </a:xfrm>
                        <a:prstGeom prst="rect">
                          <a:avLst/>
                        </a:prstGeom>
                        <a:solidFill>
                          <a:srgbClr val="FFFFFF"/>
                        </a:solidFill>
                        <a:ln w="9525">
                          <a:solidFill>
                            <a:srgbClr val="000000"/>
                          </a:solidFill>
                          <a:miter lim="800000"/>
                          <a:headEnd/>
                          <a:tailEnd/>
                        </a:ln>
                      </wps:spPr>
                      <wps:txb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RCA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B2B42" id="Rectangle 35" o:spid="_x0000_s1037" style="position:absolute;left:0;text-align:left;margin-left:359.25pt;margin-top:12.95pt;width:1in;height:49.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">
                <v:textbo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RCA</w:t>
                      </w:r>
                    </w:p>
                  </w:txbxContent>
                </v:textbox>
              </v:rect>
            </w:pict>
          </mc:Fallback>
        </mc:AlternateContent>
      </w:r>
    </w:p>
    <w:p w:rsidR="00E50EB9" w:rsidRDefault="00E50EB9" w:rsidP="00E50EB9">
      <w:pPr>
        <w:spacing w:line="480" w:lineRule="auto"/>
        <w:ind w:firstLine="39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24800" behindDoc="0" locked="0" layoutInCell="1" allowOverlap="1" wp14:anchorId="4BE5EAB5" wp14:editId="4E6A076E">
                <wp:simplePos x="0" y="0"/>
                <wp:positionH relativeFrom="column">
                  <wp:posOffset>5075555</wp:posOffset>
                </wp:positionH>
                <wp:positionV relativeFrom="paragraph">
                  <wp:posOffset>324749</wp:posOffset>
                </wp:positionV>
                <wp:extent cx="10160" cy="452120"/>
                <wp:effectExtent l="0" t="0" r="27940" b="2413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452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E81DD2" id="Straight Arrow Connector 30" o:spid="_x0000_s1026" type="#_x0000_t32" style="position:absolute;margin-left:399.65pt;margin-top:25.55pt;width:.8pt;height:3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3zNKQIAAE8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"/>
            </w:pict>
          </mc:Fallback>
        </mc:AlternateContent>
      </w:r>
    </w:p>
    <w:p w:rsidR="00E50EB9" w:rsidRPr="00C72760" w:rsidRDefault="00E50EB9" w:rsidP="00E50EB9">
      <w:pPr>
        <w:spacing w:line="480" w:lineRule="auto"/>
        <w:ind w:firstLine="39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F31BD1A" wp14:editId="12307D0B">
                <wp:simplePos x="0" y="0"/>
                <wp:positionH relativeFrom="column">
                  <wp:posOffset>4538980</wp:posOffset>
                </wp:positionH>
                <wp:positionV relativeFrom="paragraph">
                  <wp:posOffset>426349</wp:posOffset>
                </wp:positionV>
                <wp:extent cx="1171575" cy="657225"/>
                <wp:effectExtent l="0" t="0" r="28575" b="28575"/>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657225"/>
                        </a:xfrm>
                        <a:prstGeom prst="ellipse">
                          <a:avLst/>
                        </a:prstGeom>
                        <a:solidFill>
                          <a:srgbClr val="FFFFFF"/>
                        </a:solidFill>
                        <a:ln w="9525">
                          <a:solidFill>
                            <a:srgbClr val="000000"/>
                          </a:solidFill>
                          <a:round/>
                          <a:headEnd/>
                          <a:tailEnd/>
                        </a:ln>
                      </wps:spPr>
                      <wps:txbx>
                        <w:txbxContent>
                          <w:p w:rsidR="00492C8C" w:rsidRPr="00C23994" w:rsidRDefault="00492C8C" w:rsidP="00E50EB9">
                            <w:pPr>
                              <w:jc w:val="center"/>
                              <w:rPr>
                                <w:rFonts w:ascii="Times New Roman" w:hAnsi="Times New Roman" w:cs="Times New Roman"/>
                                <w:sz w:val="18"/>
                                <w:szCs w:val="18"/>
                              </w:rPr>
                            </w:pPr>
                            <w:r w:rsidRPr="00C23994">
                              <w:rPr>
                                <w:rFonts w:ascii="Times New Roman" w:hAnsi="Times New Roman" w:cs="Times New Roman"/>
                                <w:sz w:val="18"/>
                                <w:szCs w:val="18"/>
                              </w:rPr>
                              <w:t>PENJUALAN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31BD1A" id="Oval 29" o:spid="_x0000_s1038" style="position:absolute;left:0;text-align:left;margin-left:357.4pt;margin-top:33.55pt;width:92.25pt;height:5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">
                <v:textbox>
                  <w:txbxContent>
                    <w:p w:rsidR="00492C8C" w:rsidRPr="00C23994" w:rsidRDefault="00492C8C" w:rsidP="00E50EB9">
                      <w:pPr>
                        <w:jc w:val="center"/>
                        <w:rPr>
                          <w:rFonts w:ascii="Times New Roman" w:hAnsi="Times New Roman" w:cs="Times New Roman"/>
                          <w:sz w:val="18"/>
                          <w:szCs w:val="18"/>
                        </w:rPr>
                      </w:pPr>
                      <w:r w:rsidRPr="00C23994">
                        <w:rPr>
                          <w:rFonts w:ascii="Times New Roman" w:hAnsi="Times New Roman" w:cs="Times New Roman"/>
                          <w:sz w:val="18"/>
                          <w:szCs w:val="18"/>
                        </w:rPr>
                        <w:t>PENJUALAN</w:t>
                      </w:r>
                    </w:p>
                  </w:txbxContent>
                </v:textbox>
              </v:oval>
            </w:pict>
          </mc:Fallback>
        </mc:AlternateContent>
      </w:r>
    </w:p>
    <w:p w:rsidR="00E50EB9" w:rsidRDefault="00E50EB9" w:rsidP="00E50EB9">
      <w:pPr>
        <w:spacing w:line="480" w:lineRule="auto"/>
        <w:jc w:val="both"/>
        <w:rPr>
          <w:rFonts w:ascii="Times New Roman" w:eastAsia="Times New Roman" w:hAnsi="Times New Roman" w:cs="Times New Roman"/>
          <w:sz w:val="24"/>
          <w:szCs w:val="24"/>
        </w:rPr>
      </w:pPr>
    </w:p>
    <w:p w:rsidR="00E50EB9" w:rsidRDefault="00E50EB9" w:rsidP="00E50EB9">
      <w:pPr>
        <w:spacing w:line="480" w:lineRule="auto"/>
        <w:jc w:val="both"/>
        <w:rPr>
          <w:rFonts w:ascii="Times New Roman" w:eastAsia="Times New Roman" w:hAnsi="Times New Roman" w:cs="Times New Roman"/>
          <w:sz w:val="24"/>
          <w:szCs w:val="24"/>
        </w:rPr>
      </w:pPr>
    </w:p>
    <w:p w:rsidR="00E50EB9" w:rsidRDefault="00E50EB9" w:rsidP="00E50EB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519F954C" wp14:editId="722F6557">
                <wp:simplePos x="0" y="0"/>
                <wp:positionH relativeFrom="column">
                  <wp:posOffset>5085715</wp:posOffset>
                </wp:positionH>
                <wp:positionV relativeFrom="paragraph">
                  <wp:posOffset>109855</wp:posOffset>
                </wp:positionV>
                <wp:extent cx="10160" cy="452120"/>
                <wp:effectExtent l="0" t="0" r="27940" b="2413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452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19603D" id="Straight Arrow Connector 27" o:spid="_x0000_s1026" type="#_x0000_t32" style="position:absolute;margin-left:400.45pt;margin-top:8.65pt;width:.8pt;height:35.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"/>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5C00821" wp14:editId="3304939C">
                <wp:simplePos x="0" y="0"/>
                <wp:positionH relativeFrom="column">
                  <wp:posOffset>3564890</wp:posOffset>
                </wp:positionH>
                <wp:positionV relativeFrom="paragraph">
                  <wp:posOffset>109484</wp:posOffset>
                </wp:positionV>
                <wp:extent cx="1520825" cy="452120"/>
                <wp:effectExtent l="0" t="0" r="22225" b="2413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0825" cy="452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3394EE" id="Straight Arrow Connector 28" o:spid="_x0000_s1026" type="#_x0000_t32" style="position:absolute;margin-left:280.7pt;margin-top:8.6pt;width:119.75pt;height:35.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"/>
            </w:pict>
          </mc:Fallback>
        </mc:AlternateContent>
      </w:r>
    </w:p>
    <w:p w:rsidR="00E50EB9" w:rsidRDefault="00E50EB9" w:rsidP="00E50EB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5D202C04" wp14:editId="36458399">
                <wp:simplePos x="0" y="0"/>
                <wp:positionH relativeFrom="column">
                  <wp:posOffset>4676775</wp:posOffset>
                </wp:positionH>
                <wp:positionV relativeFrom="paragraph">
                  <wp:posOffset>121920</wp:posOffset>
                </wp:positionV>
                <wp:extent cx="914400" cy="626745"/>
                <wp:effectExtent l="0" t="0" r="19050" b="2095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26745"/>
                        </a:xfrm>
                        <a:prstGeom prst="rect">
                          <a:avLst/>
                        </a:prstGeom>
                        <a:solidFill>
                          <a:srgbClr val="FFFFFF"/>
                        </a:solidFill>
                        <a:ln w="9525">
                          <a:solidFill>
                            <a:srgbClr val="000000"/>
                          </a:solidFill>
                          <a:miter lim="800000"/>
                          <a:headEnd/>
                          <a:tailEnd/>
                        </a:ln>
                      </wps:spPr>
                      <wps:txb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GROSIR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202C04" id="Rectangle 25" o:spid="_x0000_s1039" style="position:absolute;left:0;text-align:left;margin-left:368.25pt;margin-top:9.6pt;width:1in;height:49.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">
                <v:textbo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GROSIR</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0241EC01" wp14:editId="36079D09">
                <wp:simplePos x="0" y="0"/>
                <wp:positionH relativeFrom="column">
                  <wp:posOffset>2933329</wp:posOffset>
                </wp:positionH>
                <wp:positionV relativeFrom="paragraph">
                  <wp:posOffset>121920</wp:posOffset>
                </wp:positionV>
                <wp:extent cx="1171575" cy="657225"/>
                <wp:effectExtent l="0" t="0" r="28575" b="2857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657225"/>
                        </a:xfrm>
                        <a:prstGeom prst="ellipse">
                          <a:avLst/>
                        </a:prstGeom>
                        <a:solidFill>
                          <a:srgbClr val="FFFFFF"/>
                        </a:solidFill>
                        <a:ln w="9525">
                          <a:solidFill>
                            <a:srgbClr val="000000"/>
                          </a:solidFill>
                          <a:round/>
                          <a:headEnd/>
                          <a:tailEnd/>
                        </a:ln>
                      </wps:spPr>
                      <wps:txbx>
                        <w:txbxContent>
                          <w:p w:rsidR="00492C8C" w:rsidRPr="001F60EF" w:rsidRDefault="00492C8C" w:rsidP="00E50EB9">
                            <w:pPr>
                              <w:jc w:val="center"/>
                              <w:rPr>
                                <w:rFonts w:ascii="Times New Roman" w:hAnsi="Times New Roman" w:cs="Times New Roman"/>
                                <w:sz w:val="24"/>
                                <w:szCs w:val="24"/>
                              </w:rPr>
                            </w:pPr>
                            <w:r w:rsidRPr="001F60EF">
                              <w:rPr>
                                <w:rFonts w:ascii="Times New Roman" w:hAnsi="Times New Roman" w:cs="Times New Roman"/>
                                <w:sz w:val="24"/>
                                <w:szCs w:val="24"/>
                              </w:rPr>
                              <w:t>STOK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41EC01" id="Oval 26" o:spid="_x0000_s1040" style="position:absolute;left:0;text-align:left;margin-left:230.95pt;margin-top:9.6pt;width:92.25pt;height:5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">
                <v:textbox>
                  <w:txbxContent>
                    <w:p w:rsidR="00492C8C" w:rsidRPr="001F60EF" w:rsidRDefault="00492C8C" w:rsidP="00E50EB9">
                      <w:pPr>
                        <w:jc w:val="center"/>
                        <w:rPr>
                          <w:rFonts w:ascii="Times New Roman" w:hAnsi="Times New Roman" w:cs="Times New Roman"/>
                          <w:sz w:val="24"/>
                          <w:szCs w:val="24"/>
                        </w:rPr>
                      </w:pPr>
                      <w:r w:rsidRPr="001F60EF">
                        <w:rPr>
                          <w:rFonts w:ascii="Times New Roman" w:hAnsi="Times New Roman" w:cs="Times New Roman"/>
                          <w:sz w:val="24"/>
                          <w:szCs w:val="24"/>
                        </w:rPr>
                        <w:t>STOK</w:t>
                      </w:r>
                    </w:p>
                  </w:txbxContent>
                </v:textbox>
              </v:oval>
            </w:pict>
          </mc:Fallback>
        </mc:AlternateContent>
      </w:r>
    </w:p>
    <w:p w:rsidR="00E50EB9" w:rsidRDefault="00E50EB9" w:rsidP="00E50EB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6D129C7F" wp14:editId="7E0AB8D5">
                <wp:simplePos x="0" y="0"/>
                <wp:positionH relativeFrom="column">
                  <wp:posOffset>3548380</wp:posOffset>
                </wp:positionH>
                <wp:positionV relativeFrom="paragraph">
                  <wp:posOffset>299085</wp:posOffset>
                </wp:positionV>
                <wp:extent cx="10160" cy="332105"/>
                <wp:effectExtent l="0" t="0" r="27940" b="1079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332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4F299" id="Straight Arrow Connector 24" o:spid="_x0000_s1026" type="#_x0000_t32" style="position:absolute;margin-left:279.4pt;margin-top:23.55pt;width:.8pt;height:26.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"/>
            </w:pict>
          </mc:Fallback>
        </mc:AlternateContent>
      </w:r>
    </w:p>
    <w:p w:rsidR="00E50EB9" w:rsidRDefault="00E50EB9" w:rsidP="00E50EB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29808FCA" wp14:editId="44190BDA">
                <wp:simplePos x="0" y="0"/>
                <wp:positionH relativeFrom="column">
                  <wp:posOffset>457200</wp:posOffset>
                </wp:positionH>
                <wp:positionV relativeFrom="paragraph">
                  <wp:posOffset>197485</wp:posOffset>
                </wp:positionV>
                <wp:extent cx="179705" cy="521970"/>
                <wp:effectExtent l="38100" t="0" r="29845" b="4953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521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DEB65" id="Straight Arrow Connector 15" o:spid="_x0000_s1026" type="#_x0000_t32" style="position:absolute;margin-left:36pt;margin-top:15.55pt;width:14.15pt;height:41.1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0CDFBDFE" wp14:editId="7E886241">
                <wp:simplePos x="0" y="0"/>
                <wp:positionH relativeFrom="column">
                  <wp:posOffset>1035685</wp:posOffset>
                </wp:positionH>
                <wp:positionV relativeFrom="paragraph">
                  <wp:posOffset>207010</wp:posOffset>
                </wp:positionV>
                <wp:extent cx="0" cy="501650"/>
                <wp:effectExtent l="76200" t="0" r="57150" b="5080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1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7CD58" id="Straight Arrow Connector 16" o:spid="_x0000_s1026" type="#_x0000_t32" style="position:absolute;margin-left:81.55pt;margin-top:16.3pt;width:0;height:3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65B9C582" wp14:editId="22DB0025">
                <wp:simplePos x="0" y="0"/>
                <wp:positionH relativeFrom="column">
                  <wp:posOffset>1743710</wp:posOffset>
                </wp:positionH>
                <wp:positionV relativeFrom="paragraph">
                  <wp:posOffset>196850</wp:posOffset>
                </wp:positionV>
                <wp:extent cx="0" cy="491490"/>
                <wp:effectExtent l="76200" t="0" r="57150" b="6096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AA4948" id="Straight Arrow Connector 17" o:spid="_x0000_s1026" type="#_x0000_t32" style="position:absolute;margin-left:137.3pt;margin-top:15.5pt;width:0;height:38.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0B4C8457" wp14:editId="117DAEFD">
                <wp:simplePos x="0" y="0"/>
                <wp:positionH relativeFrom="column">
                  <wp:posOffset>2445385</wp:posOffset>
                </wp:positionH>
                <wp:positionV relativeFrom="paragraph">
                  <wp:posOffset>186690</wp:posOffset>
                </wp:positionV>
                <wp:extent cx="0" cy="491490"/>
                <wp:effectExtent l="76200" t="0" r="57150" b="6096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F29EE" id="Straight Arrow Connector 18" o:spid="_x0000_s1026" type="#_x0000_t32" style="position:absolute;margin-left:192.55pt;margin-top:14.7pt;width:0;height:3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7E6704E2" wp14:editId="51335B98">
                <wp:simplePos x="0" y="0"/>
                <wp:positionH relativeFrom="column">
                  <wp:posOffset>3175000</wp:posOffset>
                </wp:positionH>
                <wp:positionV relativeFrom="paragraph">
                  <wp:posOffset>176530</wp:posOffset>
                </wp:positionV>
                <wp:extent cx="0" cy="491490"/>
                <wp:effectExtent l="76200" t="0" r="57150" b="6096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DEED8E" id="Straight Arrow Connector 19" o:spid="_x0000_s1026" type="#_x0000_t32" style="position:absolute;margin-left:250pt;margin-top:13.9pt;width:0;height:3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D203037" wp14:editId="36E68FB0">
                <wp:simplePos x="0" y="0"/>
                <wp:positionH relativeFrom="column">
                  <wp:posOffset>3781425</wp:posOffset>
                </wp:positionH>
                <wp:positionV relativeFrom="paragraph">
                  <wp:posOffset>176530</wp:posOffset>
                </wp:positionV>
                <wp:extent cx="0" cy="491490"/>
                <wp:effectExtent l="76200" t="0" r="57150" b="6096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DD8893" id="Straight Arrow Connector 20" o:spid="_x0000_s1026" type="#_x0000_t32" style="position:absolute;margin-left:297.75pt;margin-top:13.9pt;width:0;height:38.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3966CAD3" wp14:editId="377FCF41">
                <wp:simplePos x="0" y="0"/>
                <wp:positionH relativeFrom="column">
                  <wp:posOffset>4490085</wp:posOffset>
                </wp:positionH>
                <wp:positionV relativeFrom="paragraph">
                  <wp:posOffset>141605</wp:posOffset>
                </wp:positionV>
                <wp:extent cx="0" cy="491490"/>
                <wp:effectExtent l="76200" t="0" r="57150" b="6096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050C8" id="Straight Arrow Connector 21" o:spid="_x0000_s1026" type="#_x0000_t32" style="position:absolute;margin-left:353.55pt;margin-top:11.15pt;width:0;height:38.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0AF1237D" wp14:editId="5FEB1613">
                <wp:simplePos x="0" y="0"/>
                <wp:positionH relativeFrom="column">
                  <wp:posOffset>5250180</wp:posOffset>
                </wp:positionH>
                <wp:positionV relativeFrom="paragraph">
                  <wp:posOffset>154305</wp:posOffset>
                </wp:positionV>
                <wp:extent cx="0" cy="491490"/>
                <wp:effectExtent l="76200" t="0" r="57150" b="6096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4F31F7" id="Straight Arrow Connector 22" o:spid="_x0000_s1026" type="#_x0000_t32" style="position:absolute;margin-left:413.4pt;margin-top:12.15pt;width:0;height:3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2F6C0DDF" wp14:editId="5F5CECB1">
                <wp:simplePos x="0" y="0"/>
                <wp:positionH relativeFrom="column">
                  <wp:posOffset>5250180</wp:posOffset>
                </wp:positionH>
                <wp:positionV relativeFrom="paragraph">
                  <wp:posOffset>141869</wp:posOffset>
                </wp:positionV>
                <wp:extent cx="751205" cy="504190"/>
                <wp:effectExtent l="0" t="0" r="67945" b="4826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120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F865DA" id="Straight Arrow Connector 23" o:spid="_x0000_s1026" type="#_x0000_t32" style="position:absolute;margin-left:413.4pt;margin-top:11.15pt;width:59.15pt;height:39.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">
                <v:stroke endarrow="block"/>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0C9DA798" wp14:editId="17332373">
                <wp:simplePos x="0" y="0"/>
                <wp:positionH relativeFrom="column">
                  <wp:posOffset>648970</wp:posOffset>
                </wp:positionH>
                <wp:positionV relativeFrom="paragraph">
                  <wp:posOffset>123561</wp:posOffset>
                </wp:positionV>
                <wp:extent cx="4613275" cy="55245"/>
                <wp:effectExtent l="0" t="0" r="15875" b="2095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13275" cy="55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94566A" id="Straight Arrow Connector 14" o:spid="_x0000_s1026" type="#_x0000_t32" style="position:absolute;margin-left:51.1pt;margin-top:9.75pt;width:363.25pt;height:4.3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"/>
            </w:pict>
          </mc:Fallback>
        </mc:AlternateContent>
      </w:r>
    </w:p>
    <w:p w:rsidR="00E50EB9" w:rsidRDefault="00E50EB9" w:rsidP="00E50EB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55520" behindDoc="0" locked="0" layoutInCell="1" allowOverlap="1">
                <wp:simplePos x="0" y="0"/>
                <wp:positionH relativeFrom="column">
                  <wp:posOffset>5710555</wp:posOffset>
                </wp:positionH>
                <wp:positionV relativeFrom="paragraph">
                  <wp:posOffset>59055</wp:posOffset>
                </wp:positionV>
                <wp:extent cx="657860" cy="370205"/>
                <wp:effectExtent l="5080" t="11430" r="13335" b="889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41" style="position:absolute;left:0;text-align:left;margin-left:449.65pt;margin-top:4.65pt;width:51.8pt;height:29.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">
                <v:textbo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54496" behindDoc="0" locked="0" layoutInCell="1" allowOverlap="1">
                <wp:simplePos x="0" y="0"/>
                <wp:positionH relativeFrom="column">
                  <wp:posOffset>4934585</wp:posOffset>
                </wp:positionH>
                <wp:positionV relativeFrom="paragraph">
                  <wp:posOffset>59055</wp:posOffset>
                </wp:positionV>
                <wp:extent cx="657860" cy="370205"/>
                <wp:effectExtent l="10160" t="11430" r="8255" b="889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42" style="position:absolute;left:0;text-align:left;margin-left:388.55pt;margin-top:4.65pt;width:51.8pt;height:29.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">
                <v:textbo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53472" behindDoc="0" locked="0" layoutInCell="1" allowOverlap="1">
                <wp:simplePos x="0" y="0"/>
                <wp:positionH relativeFrom="column">
                  <wp:posOffset>4223385</wp:posOffset>
                </wp:positionH>
                <wp:positionV relativeFrom="paragraph">
                  <wp:posOffset>59055</wp:posOffset>
                </wp:positionV>
                <wp:extent cx="657860" cy="370205"/>
                <wp:effectExtent l="13335" t="11430" r="5080" b="889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43" style="position:absolute;left:0;text-align:left;margin-left:332.55pt;margin-top:4.65pt;width:51.8pt;height:29.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">
                <v:textbo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52448" behindDoc="0" locked="0" layoutInCell="1" allowOverlap="1">
                <wp:simplePos x="0" y="0"/>
                <wp:positionH relativeFrom="column">
                  <wp:posOffset>3547110</wp:posOffset>
                </wp:positionH>
                <wp:positionV relativeFrom="paragraph">
                  <wp:posOffset>59055</wp:posOffset>
                </wp:positionV>
                <wp:extent cx="657860" cy="370205"/>
                <wp:effectExtent l="13335" t="11430" r="5080" b="889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44" style="position:absolute;left:0;text-align:left;margin-left:279.3pt;margin-top:4.65pt;width:51.8pt;height:29.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">
                <v:textbo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50400" behindDoc="0" locked="0" layoutInCell="1" allowOverlap="1">
                <wp:simplePos x="0" y="0"/>
                <wp:positionH relativeFrom="column">
                  <wp:posOffset>2161540</wp:posOffset>
                </wp:positionH>
                <wp:positionV relativeFrom="paragraph">
                  <wp:posOffset>79375</wp:posOffset>
                </wp:positionV>
                <wp:extent cx="657860" cy="370205"/>
                <wp:effectExtent l="8890" t="12700" r="9525" b="762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45" style="position:absolute;left:0;text-align:left;margin-left:170.2pt;margin-top:6.25pt;width:51.8pt;height:29.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">
                <v:textbo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51424" behindDoc="0" locked="0" layoutInCell="1" allowOverlap="1">
                <wp:simplePos x="0" y="0"/>
                <wp:positionH relativeFrom="column">
                  <wp:posOffset>2859405</wp:posOffset>
                </wp:positionH>
                <wp:positionV relativeFrom="paragraph">
                  <wp:posOffset>69215</wp:posOffset>
                </wp:positionV>
                <wp:extent cx="657860" cy="370205"/>
                <wp:effectExtent l="11430" t="12065" r="6985" b="825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46" style="position:absolute;left:0;text-align:left;margin-left:225.15pt;margin-top:5.45pt;width:51.8pt;height:29.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">
                <v:textbo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9376" behindDoc="0" locked="0" layoutInCell="1" allowOverlap="1">
                <wp:simplePos x="0" y="0"/>
                <wp:positionH relativeFrom="column">
                  <wp:posOffset>1473835</wp:posOffset>
                </wp:positionH>
                <wp:positionV relativeFrom="paragraph">
                  <wp:posOffset>69850</wp:posOffset>
                </wp:positionV>
                <wp:extent cx="657860" cy="370205"/>
                <wp:effectExtent l="6985" t="12700" r="11430" b="762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47" style="position:absolute;left:0;text-align:left;margin-left:116.05pt;margin-top:5.5pt;width:51.8pt;height:29.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">
                <v:textbo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8352" behindDoc="0" locked="0" layoutInCell="1" allowOverlap="1">
                <wp:simplePos x="0" y="0"/>
                <wp:positionH relativeFrom="column">
                  <wp:posOffset>773430</wp:posOffset>
                </wp:positionH>
                <wp:positionV relativeFrom="paragraph">
                  <wp:posOffset>69850</wp:posOffset>
                </wp:positionV>
                <wp:extent cx="657860" cy="370205"/>
                <wp:effectExtent l="11430" t="12700" r="6985" b="762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48" style="position:absolute;left:0;text-align:left;margin-left:60.9pt;margin-top:5.5pt;width:51.8pt;height:29.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">
                <v:textbo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47328" behindDoc="0" locked="0" layoutInCell="1" allowOverlap="1">
                <wp:simplePos x="0" y="0"/>
                <wp:positionH relativeFrom="column">
                  <wp:posOffset>77470</wp:posOffset>
                </wp:positionH>
                <wp:positionV relativeFrom="paragraph">
                  <wp:posOffset>69850</wp:posOffset>
                </wp:positionV>
                <wp:extent cx="657860" cy="370205"/>
                <wp:effectExtent l="10795" t="12700" r="7620" b="762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49" style="position:absolute;left:0;text-align:left;margin-left:6.1pt;margin-top:5.5pt;width:51.8pt;height:29.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">
                <v:textbox>
                  <w:txbxContent>
                    <w:p w:rsidR="00492C8C" w:rsidRPr="004C5098" w:rsidRDefault="00492C8C" w:rsidP="00E50EB9">
                      <w:pPr>
                        <w:jc w:val="center"/>
                        <w:rPr>
                          <w:rFonts w:ascii="Times New Roman" w:hAnsi="Times New Roman" w:cs="Times New Roman"/>
                          <w:sz w:val="24"/>
                          <w:szCs w:val="24"/>
                        </w:rPr>
                      </w:pPr>
                      <w:r>
                        <w:rPr>
                          <w:rFonts w:ascii="Times New Roman" w:hAnsi="Times New Roman" w:cs="Times New Roman"/>
                          <w:sz w:val="24"/>
                          <w:szCs w:val="24"/>
                        </w:rPr>
                        <w:t>NO</w:t>
                      </w:r>
                    </w:p>
                  </w:txbxContent>
                </v:textbox>
              </v:rect>
            </w:pict>
          </mc:Fallback>
        </mc:AlternateContent>
      </w:r>
    </w:p>
    <w:p w:rsidR="00E50EB9" w:rsidRDefault="00E50EB9" w:rsidP="00E50EB9">
      <w:pPr>
        <w:spacing w:line="480" w:lineRule="auto"/>
        <w:ind w:left="280" w:right="20" w:firstLine="360"/>
        <w:jc w:val="both"/>
        <w:rPr>
          <w:rFonts w:ascii="Times New Roman" w:eastAsia="Times New Roman" w:hAnsi="Times New Roman" w:cs="Times New Roman"/>
          <w:sz w:val="24"/>
          <w:szCs w:val="24"/>
        </w:rPr>
      </w:pPr>
    </w:p>
    <w:p w:rsidR="00E50EB9" w:rsidRDefault="00E50EB9" w:rsidP="00E50EB9">
      <w:pPr>
        <w:tabs>
          <w:tab w:val="left" w:pos="1680"/>
        </w:tabs>
        <w:spacing w:line="480" w:lineRule="auto"/>
        <w:jc w:val="center"/>
        <w:rPr>
          <w:rFonts w:ascii="Times New Roman" w:eastAsia="Times New Roman" w:hAnsi="Times New Roman" w:cs="Times New Roman"/>
          <w:sz w:val="24"/>
          <w:szCs w:val="24"/>
        </w:rPr>
      </w:pPr>
      <w:r w:rsidRPr="00C72760">
        <w:rPr>
          <w:rFonts w:ascii="Times New Roman" w:eastAsia="Times New Roman" w:hAnsi="Times New Roman" w:cs="Times New Roman"/>
          <w:sz w:val="24"/>
          <w:szCs w:val="24"/>
        </w:rPr>
        <w:t xml:space="preserve">Gambar 6. Pohon keputusan hasil perhitungan </w:t>
      </w:r>
      <w:r w:rsidRPr="00C72760">
        <w:rPr>
          <w:rFonts w:ascii="Times New Roman" w:eastAsia="Times New Roman" w:hAnsi="Times New Roman" w:cs="Times New Roman"/>
          <w:i/>
          <w:sz w:val="24"/>
          <w:szCs w:val="24"/>
        </w:rPr>
        <w:t xml:space="preserve">Node </w:t>
      </w:r>
      <w:r w:rsidRPr="00C72760">
        <w:rPr>
          <w:rFonts w:ascii="Times New Roman" w:eastAsia="Times New Roman" w:hAnsi="Times New Roman" w:cs="Times New Roman"/>
          <w:sz w:val="24"/>
          <w:szCs w:val="24"/>
        </w:rPr>
        <w:t>1.1</w:t>
      </w:r>
      <w:r>
        <w:rPr>
          <w:rFonts w:ascii="Times New Roman" w:eastAsia="Times New Roman" w:hAnsi="Times New Roman" w:cs="Times New Roman"/>
          <w:noProof/>
          <w:sz w:val="24"/>
          <w:szCs w:val="24"/>
        </w:rPr>
        <w:drawing>
          <wp:anchor distT="0" distB="0" distL="114300" distR="114300" simplePos="0" relativeHeight="251757568" behindDoc="1" locked="0" layoutInCell="1" allowOverlap="1" wp14:anchorId="58B1BFC5" wp14:editId="3616DD4E">
            <wp:simplePos x="0" y="0"/>
            <wp:positionH relativeFrom="column">
              <wp:posOffset>928370</wp:posOffset>
            </wp:positionH>
            <wp:positionV relativeFrom="paragraph">
              <wp:posOffset>-622935</wp:posOffset>
            </wp:positionV>
            <wp:extent cx="85090" cy="137160"/>
            <wp:effectExtent l="0" t="0" r="0" b="0"/>
            <wp:wrapNone/>
            <wp:docPr id="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85090" cy="137160"/>
                    </a:xfrm>
                    <a:prstGeom prst="rect">
                      <a:avLst/>
                    </a:prstGeom>
                    <a:noFill/>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758592" behindDoc="1" locked="0" layoutInCell="1" allowOverlap="1" wp14:anchorId="2634D307" wp14:editId="53907747">
            <wp:simplePos x="0" y="0"/>
            <wp:positionH relativeFrom="column">
              <wp:posOffset>1435735</wp:posOffset>
            </wp:positionH>
            <wp:positionV relativeFrom="paragraph">
              <wp:posOffset>-622935</wp:posOffset>
            </wp:positionV>
            <wp:extent cx="194945" cy="137160"/>
            <wp:effectExtent l="0" t="0" r="0" b="0"/>
            <wp:wrapNone/>
            <wp:docPr id="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94945" cy="137160"/>
                    </a:xfrm>
                    <a:prstGeom prst="rect">
                      <a:avLst/>
                    </a:prstGeom>
                    <a:noFill/>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759616" behindDoc="1" locked="0" layoutInCell="1" allowOverlap="1" wp14:anchorId="683CC06C" wp14:editId="7DAEE312">
            <wp:simplePos x="0" y="0"/>
            <wp:positionH relativeFrom="column">
              <wp:posOffset>1957070</wp:posOffset>
            </wp:positionH>
            <wp:positionV relativeFrom="paragraph">
              <wp:posOffset>-622935</wp:posOffset>
            </wp:positionV>
            <wp:extent cx="194945" cy="137160"/>
            <wp:effectExtent l="0" t="0" r="0" b="0"/>
            <wp:wrapNone/>
            <wp:docPr id="4"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94945" cy="137160"/>
                    </a:xfrm>
                    <a:prstGeom prst="rect">
                      <a:avLst/>
                    </a:prstGeom>
                    <a:noFill/>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760640" behindDoc="1" locked="0" layoutInCell="1" allowOverlap="1" wp14:anchorId="394A22B3" wp14:editId="6C21FBED">
            <wp:simplePos x="0" y="0"/>
            <wp:positionH relativeFrom="column">
              <wp:posOffset>2555875</wp:posOffset>
            </wp:positionH>
            <wp:positionV relativeFrom="paragraph">
              <wp:posOffset>-622935</wp:posOffset>
            </wp:positionV>
            <wp:extent cx="36830" cy="137160"/>
            <wp:effectExtent l="0" t="0" r="0" b="0"/>
            <wp:wrapNone/>
            <wp:docPr id="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36830" cy="137160"/>
                    </a:xfrm>
                    <a:prstGeom prst="rect">
                      <a:avLst/>
                    </a:prstGeom>
                    <a:noFill/>
                  </pic:spPr>
                </pic:pic>
              </a:graphicData>
            </a:graphic>
          </wp:anchor>
        </w:drawing>
      </w:r>
    </w:p>
    <w:p w:rsidR="00E50EB9" w:rsidRDefault="00E50EB9" w:rsidP="00E50EB9">
      <w:pPr>
        <w:spacing w:line="480" w:lineRule="auto"/>
        <w:ind w:right="20" w:firstLine="396"/>
        <w:jc w:val="both"/>
        <w:rPr>
          <w:rFonts w:ascii="Times New Roman" w:eastAsia="Times New Roman" w:hAnsi="Times New Roman" w:cs="Times New Roman"/>
          <w:sz w:val="24"/>
          <w:szCs w:val="24"/>
        </w:rPr>
      </w:pPr>
      <w:r w:rsidRPr="00C72760">
        <w:rPr>
          <w:rFonts w:ascii="Times New Roman" w:eastAsia="Times New Roman" w:hAnsi="Times New Roman" w:cs="Times New Roman"/>
          <w:sz w:val="24"/>
          <w:szCs w:val="24"/>
        </w:rPr>
        <w:t>Dari hasil perhitungan node 1.1 tidak ada lagi yang akan menjadi atribut akar, maka perhitungan dihentikan.</w:t>
      </w:r>
    </w:p>
    <w:p w:rsidR="00E50EB9" w:rsidRPr="00C610F9" w:rsidRDefault="00E50EB9" w:rsidP="00E50EB9">
      <w:pPr>
        <w:spacing w:line="480" w:lineRule="auto"/>
        <w:ind w:right="20" w:firstLine="396"/>
        <w:jc w:val="both"/>
        <w:rPr>
          <w:rFonts w:ascii="Times New Roman" w:eastAsia="Times New Roman" w:hAnsi="Times New Roman" w:cs="Times New Roman"/>
          <w:sz w:val="24"/>
          <w:szCs w:val="24"/>
        </w:rPr>
      </w:pPr>
      <w:r w:rsidRPr="00C72760">
        <w:rPr>
          <w:rFonts w:ascii="Times New Roman" w:eastAsia="Times New Roman" w:hAnsi="Times New Roman" w:cs="Times New Roman"/>
          <w:i/>
          <w:sz w:val="24"/>
          <w:szCs w:val="24"/>
        </w:rPr>
        <w:t xml:space="preserve">Rule </w:t>
      </w:r>
      <w:r w:rsidRPr="00C72760">
        <w:rPr>
          <w:rFonts w:ascii="Times New Roman" w:eastAsia="Times New Roman" w:hAnsi="Times New Roman" w:cs="Times New Roman"/>
          <w:sz w:val="24"/>
          <w:szCs w:val="24"/>
        </w:rPr>
        <w:t>hasil dari prediksi berdasarkan pada pohon</w:t>
      </w:r>
      <w:r w:rsidRPr="00C72760">
        <w:rPr>
          <w:rFonts w:ascii="Times New Roman" w:eastAsia="Times New Roman" w:hAnsi="Times New Roman" w:cs="Times New Roman"/>
          <w:i/>
          <w:sz w:val="24"/>
          <w:szCs w:val="24"/>
        </w:rPr>
        <w:t xml:space="preserve"> </w:t>
      </w:r>
      <w:r w:rsidRPr="00C72760">
        <w:rPr>
          <w:rFonts w:ascii="Times New Roman" w:eastAsia="Times New Roman" w:hAnsi="Times New Roman" w:cs="Times New Roman"/>
          <w:sz w:val="24"/>
          <w:szCs w:val="24"/>
        </w:rPr>
        <w:t xml:space="preserve">keputusan terakhir yang terbentuk sesuai dengan perhitungan </w:t>
      </w:r>
      <w:r w:rsidRPr="00C72760">
        <w:rPr>
          <w:rFonts w:ascii="Times New Roman" w:eastAsia="Times New Roman" w:hAnsi="Times New Roman" w:cs="Times New Roman"/>
          <w:i/>
          <w:sz w:val="24"/>
          <w:szCs w:val="24"/>
        </w:rPr>
        <w:t>Entropy</w:t>
      </w:r>
      <w:r w:rsidRPr="00C72760">
        <w:rPr>
          <w:rFonts w:ascii="Times New Roman" w:eastAsia="Times New Roman" w:hAnsi="Times New Roman" w:cs="Times New Roman"/>
          <w:sz w:val="24"/>
          <w:szCs w:val="24"/>
        </w:rPr>
        <w:t xml:space="preserve"> dan </w:t>
      </w:r>
      <w:r w:rsidRPr="00C72760">
        <w:rPr>
          <w:rFonts w:ascii="Times New Roman" w:eastAsia="Times New Roman" w:hAnsi="Times New Roman" w:cs="Times New Roman"/>
          <w:i/>
          <w:sz w:val="24"/>
          <w:szCs w:val="24"/>
        </w:rPr>
        <w:t>Gain</w:t>
      </w:r>
      <w:r w:rsidRPr="00C72760">
        <w:rPr>
          <w:rFonts w:ascii="Times New Roman" w:eastAsia="Times New Roman" w:hAnsi="Times New Roman" w:cs="Times New Roman"/>
          <w:sz w:val="24"/>
          <w:szCs w:val="24"/>
        </w:rPr>
        <w:t>. Melalui pohon</w:t>
      </w:r>
      <w:r>
        <w:rPr>
          <w:rFonts w:ascii="Times New Roman" w:eastAsia="Times New Roman" w:hAnsi="Times New Roman" w:cs="Times New Roman"/>
          <w:sz w:val="24"/>
          <w:szCs w:val="24"/>
        </w:rPr>
        <w:t xml:space="preserve"> keputusan tersebut diperoleh 5</w:t>
      </w:r>
      <w:r w:rsidRPr="00C72760">
        <w:rPr>
          <w:rFonts w:ascii="Times New Roman" w:eastAsia="Times New Roman" w:hAnsi="Times New Roman" w:cs="Times New Roman"/>
          <w:sz w:val="24"/>
          <w:szCs w:val="24"/>
        </w:rPr>
        <w:t xml:space="preserve"> aturan (</w:t>
      </w:r>
      <w:r w:rsidRPr="00C72760">
        <w:rPr>
          <w:rFonts w:ascii="Times New Roman" w:eastAsia="Times New Roman" w:hAnsi="Times New Roman" w:cs="Times New Roman"/>
          <w:i/>
          <w:sz w:val="24"/>
          <w:szCs w:val="24"/>
        </w:rPr>
        <w:t>rule</w:t>
      </w:r>
      <w:r w:rsidRPr="00C72760">
        <w:rPr>
          <w:rFonts w:ascii="Times New Roman" w:eastAsia="Times New Roman" w:hAnsi="Times New Roman" w:cs="Times New Roman"/>
          <w:sz w:val="24"/>
          <w:szCs w:val="24"/>
        </w:rPr>
        <w:t>) d</w:t>
      </w:r>
      <w:r>
        <w:rPr>
          <w:rFonts w:ascii="Times New Roman" w:eastAsia="Times New Roman" w:hAnsi="Times New Roman" w:cs="Times New Roman"/>
          <w:sz w:val="24"/>
          <w:szCs w:val="24"/>
        </w:rPr>
        <w:t>alam penentuan stok barang pada toko Serasi Motor</w:t>
      </w:r>
      <w:r w:rsidRPr="00C72760">
        <w:rPr>
          <w:rFonts w:ascii="Times New Roman" w:eastAsia="Times New Roman" w:hAnsi="Times New Roman" w:cs="Times New Roman"/>
          <w:sz w:val="24"/>
          <w:szCs w:val="24"/>
        </w:rPr>
        <w:t xml:space="preserve">. Adapun aturan atau </w:t>
      </w:r>
      <w:r w:rsidRPr="00C72760">
        <w:rPr>
          <w:rFonts w:ascii="Times New Roman" w:eastAsia="Times New Roman" w:hAnsi="Times New Roman" w:cs="Times New Roman"/>
          <w:i/>
          <w:sz w:val="24"/>
          <w:szCs w:val="24"/>
        </w:rPr>
        <w:t xml:space="preserve">rule </w:t>
      </w:r>
      <w:r w:rsidRPr="00C72760">
        <w:rPr>
          <w:rFonts w:ascii="Times New Roman" w:eastAsia="Times New Roman" w:hAnsi="Times New Roman" w:cs="Times New Roman"/>
          <w:sz w:val="24"/>
          <w:szCs w:val="24"/>
        </w:rPr>
        <w:t>yang terbentuk dari perhitungan</w:t>
      </w:r>
      <w:r w:rsidRPr="00C72760">
        <w:rPr>
          <w:rFonts w:ascii="Times New Roman" w:eastAsia="Times New Roman" w:hAnsi="Times New Roman" w:cs="Times New Roman"/>
          <w:i/>
          <w:sz w:val="24"/>
          <w:szCs w:val="24"/>
        </w:rPr>
        <w:t xml:space="preserve"> Gain </w:t>
      </w:r>
      <w:r w:rsidRPr="00C72760">
        <w:rPr>
          <w:rFonts w:ascii="Times New Roman" w:eastAsia="Times New Roman" w:hAnsi="Times New Roman" w:cs="Times New Roman"/>
          <w:sz w:val="24"/>
          <w:szCs w:val="24"/>
        </w:rPr>
        <w:t>dan</w:t>
      </w:r>
      <w:r w:rsidRPr="00C72760">
        <w:rPr>
          <w:rFonts w:ascii="Times New Roman" w:eastAsia="Times New Roman" w:hAnsi="Times New Roman" w:cs="Times New Roman"/>
          <w:i/>
          <w:sz w:val="24"/>
          <w:szCs w:val="24"/>
        </w:rPr>
        <w:t xml:space="preserve"> Entropy </w:t>
      </w:r>
      <w:r w:rsidRPr="00C72760">
        <w:rPr>
          <w:rFonts w:ascii="Times New Roman" w:eastAsia="Times New Roman" w:hAnsi="Times New Roman" w:cs="Times New Roman"/>
          <w:sz w:val="24"/>
          <w:szCs w:val="24"/>
        </w:rPr>
        <w:t>setiap variabel sampai menghasilkan</w:t>
      </w:r>
      <w:r w:rsidRPr="00C72760">
        <w:rPr>
          <w:rFonts w:ascii="Times New Roman" w:eastAsia="Times New Roman" w:hAnsi="Times New Roman" w:cs="Times New Roman"/>
          <w:i/>
          <w:sz w:val="24"/>
          <w:szCs w:val="24"/>
        </w:rPr>
        <w:t xml:space="preserve"> Node </w:t>
      </w:r>
      <w:r w:rsidRPr="00C72760">
        <w:rPr>
          <w:rFonts w:ascii="Times New Roman" w:eastAsia="Times New Roman" w:hAnsi="Times New Roman" w:cs="Times New Roman"/>
          <w:sz w:val="24"/>
          <w:szCs w:val="24"/>
        </w:rPr>
        <w:t>1.1 adalah sebagai berikut :</w:t>
      </w:r>
    </w:p>
    <w:p w:rsidR="00E50EB9" w:rsidRDefault="00E50EB9" w:rsidP="00E50EB9">
      <w:pPr>
        <w:numPr>
          <w:ilvl w:val="0"/>
          <w:numId w:val="24"/>
        </w:numPr>
        <w:tabs>
          <w:tab w:val="left" w:pos="0"/>
        </w:tabs>
        <w:spacing w:after="0" w:line="48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Bila merek barang TP jumlah stok 2 biji</w:t>
      </w:r>
      <w:r w:rsidRPr="00C72760">
        <w:rPr>
          <w:rFonts w:ascii="Times New Roman" w:eastAsia="Times New Roman" w:hAnsi="Times New Roman" w:cs="Times New Roman"/>
          <w:sz w:val="24"/>
          <w:szCs w:val="24"/>
        </w:rPr>
        <w:t xml:space="preserve"> </w:t>
      </w:r>
    </w:p>
    <w:p w:rsidR="00E50EB9" w:rsidRPr="00C72760" w:rsidRDefault="00E50EB9" w:rsidP="00E50EB9">
      <w:pPr>
        <w:numPr>
          <w:ilvl w:val="0"/>
          <w:numId w:val="24"/>
        </w:numPr>
        <w:tabs>
          <w:tab w:val="left" w:pos="720"/>
        </w:tabs>
        <w:spacing w:after="0" w:line="480" w:lineRule="auto"/>
        <w:ind w:left="720"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Bila merek barang MITSU jumlah stok 3biji</w:t>
      </w:r>
      <w:r w:rsidRPr="00C72760">
        <w:rPr>
          <w:rFonts w:ascii="Times New Roman" w:eastAsia="Times New Roman" w:hAnsi="Times New Roman" w:cs="Times New Roman"/>
          <w:sz w:val="24"/>
          <w:szCs w:val="24"/>
        </w:rPr>
        <w:t xml:space="preserve"> </w:t>
      </w:r>
    </w:p>
    <w:p w:rsidR="00E50EB9" w:rsidRPr="00C72760" w:rsidRDefault="00E50EB9" w:rsidP="00E50EB9">
      <w:pPr>
        <w:numPr>
          <w:ilvl w:val="0"/>
          <w:numId w:val="24"/>
        </w:numPr>
        <w:tabs>
          <w:tab w:val="left" w:pos="720"/>
        </w:tabs>
        <w:spacing w:after="0" w:line="480" w:lineRule="auto"/>
        <w:ind w:left="720"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Bila merek barang HEKER  jumlah stok 4  biji</w:t>
      </w:r>
      <w:r w:rsidRPr="00C72760">
        <w:rPr>
          <w:rFonts w:ascii="Times New Roman" w:eastAsia="Times New Roman" w:hAnsi="Times New Roman" w:cs="Times New Roman"/>
          <w:sz w:val="24"/>
          <w:szCs w:val="24"/>
        </w:rPr>
        <w:t xml:space="preserve"> </w:t>
      </w:r>
    </w:p>
    <w:p w:rsidR="00E50EB9" w:rsidRPr="00C72760" w:rsidRDefault="00E50EB9" w:rsidP="00E50EB9">
      <w:pPr>
        <w:numPr>
          <w:ilvl w:val="0"/>
          <w:numId w:val="24"/>
        </w:numPr>
        <w:tabs>
          <w:tab w:val="left" w:pos="720"/>
        </w:tabs>
        <w:spacing w:after="0" w:line="480" w:lineRule="auto"/>
        <w:ind w:left="720"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Bila merek barang SWALLO jumlah stok 5  biji</w:t>
      </w:r>
      <w:r w:rsidRPr="00C72760">
        <w:rPr>
          <w:rFonts w:ascii="Times New Roman" w:eastAsia="Times New Roman" w:hAnsi="Times New Roman" w:cs="Times New Roman"/>
          <w:sz w:val="24"/>
          <w:szCs w:val="24"/>
        </w:rPr>
        <w:t xml:space="preserve"> </w:t>
      </w:r>
    </w:p>
    <w:p w:rsidR="00E50EB9" w:rsidRPr="00C72760" w:rsidRDefault="00E50EB9" w:rsidP="00E50EB9">
      <w:pPr>
        <w:spacing w:line="480" w:lineRule="auto"/>
        <w:ind w:right="20" w:firstLine="3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Bila merek barang RCA  jumlah stok 6 biji</w:t>
      </w:r>
    </w:p>
    <w:p w:rsidR="00E50EB9" w:rsidRDefault="00E50EB9" w:rsidP="00E50EB9">
      <w:pPr>
        <w:tabs>
          <w:tab w:val="left" w:pos="709"/>
        </w:tabs>
        <w:spacing w:line="480" w:lineRule="auto"/>
        <w:jc w:val="both"/>
        <w:rPr>
          <w:rFonts w:ascii="Times New Roman" w:hAnsi="Times New Roman" w:cs="Times New Roman"/>
          <w:b/>
          <w:sz w:val="24"/>
          <w:szCs w:val="24"/>
        </w:rPr>
      </w:pPr>
      <w:r>
        <w:rPr>
          <w:rFonts w:ascii="Times New Roman" w:hAnsi="Times New Roman" w:cs="Times New Roman"/>
          <w:b/>
          <w:sz w:val="24"/>
          <w:szCs w:val="24"/>
        </w:rPr>
        <w:t>4.3</w:t>
      </w:r>
      <w:r w:rsidRPr="004F28B4">
        <w:rPr>
          <w:rFonts w:ascii="Times New Roman" w:hAnsi="Times New Roman" w:cs="Times New Roman"/>
          <w:b/>
          <w:sz w:val="24"/>
          <w:szCs w:val="24"/>
        </w:rPr>
        <w:tab/>
        <w:t xml:space="preserve">Rancangan Sistem </w:t>
      </w:r>
    </w:p>
    <w:p w:rsidR="00E50EB9" w:rsidRDefault="00E50EB9" w:rsidP="00E50EB9">
      <w:pPr>
        <w:tabs>
          <w:tab w:val="left" w:pos="709"/>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merancang sistem, penulis menggunakan metodologi perancangan jenis </w:t>
      </w:r>
      <w:r>
        <w:rPr>
          <w:rFonts w:ascii="Times New Roman" w:hAnsi="Times New Roman" w:cs="Times New Roman"/>
          <w:i/>
          <w:sz w:val="24"/>
          <w:szCs w:val="24"/>
        </w:rPr>
        <w:t>waterfall.</w:t>
      </w:r>
      <w:r>
        <w:rPr>
          <w:rFonts w:ascii="Times New Roman" w:hAnsi="Times New Roman" w:cs="Times New Roman"/>
          <w:sz w:val="24"/>
          <w:szCs w:val="24"/>
        </w:rPr>
        <w:t xml:space="preserve"> Perancangan sistem dibuat dengan menggunakan UML (</w:t>
      </w:r>
      <w:r>
        <w:rPr>
          <w:rFonts w:ascii="Times New Roman" w:hAnsi="Times New Roman" w:cs="Times New Roman"/>
          <w:i/>
          <w:sz w:val="24"/>
          <w:szCs w:val="24"/>
        </w:rPr>
        <w:t>Unified Modeling Language</w:t>
      </w:r>
      <w:r>
        <w:rPr>
          <w:rFonts w:ascii="Times New Roman" w:hAnsi="Times New Roman" w:cs="Times New Roman"/>
          <w:sz w:val="24"/>
          <w:szCs w:val="24"/>
        </w:rPr>
        <w:t xml:space="preserve">) diagram. Diagram yang yang digunakan untuk menggambarkan aplikasi data </w:t>
      </w:r>
      <w:r>
        <w:rPr>
          <w:rFonts w:ascii="Times New Roman" w:hAnsi="Times New Roman" w:cs="Times New Roman"/>
          <w:i/>
          <w:sz w:val="24"/>
          <w:szCs w:val="24"/>
        </w:rPr>
        <w:t>minning</w:t>
      </w:r>
      <w:r>
        <w:rPr>
          <w:rFonts w:ascii="Times New Roman" w:hAnsi="Times New Roman" w:cs="Times New Roman"/>
          <w:sz w:val="24"/>
          <w:szCs w:val="24"/>
        </w:rPr>
        <w:t xml:space="preserve"> adalah </w:t>
      </w:r>
      <w:r>
        <w:rPr>
          <w:rFonts w:ascii="Times New Roman" w:hAnsi="Times New Roman" w:cs="Times New Roman"/>
          <w:i/>
          <w:sz w:val="24"/>
          <w:szCs w:val="24"/>
        </w:rPr>
        <w:t xml:space="preserve">use case diagram, activity diagram, </w:t>
      </w:r>
      <w:r>
        <w:rPr>
          <w:rFonts w:ascii="Times New Roman" w:hAnsi="Times New Roman" w:cs="Times New Roman"/>
          <w:sz w:val="24"/>
          <w:szCs w:val="24"/>
        </w:rPr>
        <w:t xml:space="preserve">dan </w:t>
      </w:r>
      <w:r>
        <w:rPr>
          <w:rFonts w:ascii="Times New Roman" w:hAnsi="Times New Roman" w:cs="Times New Roman"/>
          <w:i/>
          <w:sz w:val="24"/>
          <w:szCs w:val="24"/>
        </w:rPr>
        <w:t>sequence diagram.</w:t>
      </w:r>
      <w:r>
        <w:rPr>
          <w:rFonts w:ascii="Times New Roman" w:hAnsi="Times New Roman" w:cs="Times New Roman"/>
          <w:sz w:val="24"/>
          <w:szCs w:val="24"/>
        </w:rPr>
        <w:t xml:space="preserve"> </w:t>
      </w:r>
    </w:p>
    <w:p w:rsidR="00E50EB9" w:rsidRDefault="00E50EB9" w:rsidP="00E50EB9">
      <w:pPr>
        <w:tabs>
          <w:tab w:val="left" w:pos="709"/>
        </w:tabs>
        <w:spacing w:line="480" w:lineRule="auto"/>
        <w:jc w:val="both"/>
        <w:rPr>
          <w:rFonts w:ascii="Times New Roman" w:hAnsi="Times New Roman" w:cs="Times New Roman"/>
          <w:b/>
          <w:sz w:val="24"/>
          <w:szCs w:val="24"/>
        </w:rPr>
      </w:pPr>
      <w:r>
        <w:rPr>
          <w:rFonts w:ascii="Times New Roman" w:hAnsi="Times New Roman" w:cs="Times New Roman"/>
          <w:b/>
          <w:sz w:val="24"/>
          <w:szCs w:val="24"/>
        </w:rPr>
        <w:t>4.3</w:t>
      </w:r>
      <w:r w:rsidRPr="005F35E5">
        <w:rPr>
          <w:rFonts w:ascii="Times New Roman" w:hAnsi="Times New Roman" w:cs="Times New Roman"/>
          <w:b/>
          <w:sz w:val="24"/>
          <w:szCs w:val="24"/>
        </w:rPr>
        <w:t>.1</w:t>
      </w:r>
      <w:r w:rsidRPr="005F35E5">
        <w:rPr>
          <w:rFonts w:ascii="Times New Roman" w:hAnsi="Times New Roman" w:cs="Times New Roman"/>
          <w:b/>
          <w:sz w:val="24"/>
          <w:szCs w:val="24"/>
        </w:rPr>
        <w:tab/>
      </w:r>
      <w:r w:rsidRPr="005F35E5">
        <w:rPr>
          <w:rFonts w:ascii="Times New Roman" w:hAnsi="Times New Roman" w:cs="Times New Roman"/>
          <w:b/>
          <w:i/>
          <w:sz w:val="24"/>
          <w:szCs w:val="24"/>
        </w:rPr>
        <w:t>Use Case Diagram</w:t>
      </w:r>
    </w:p>
    <w:p w:rsidR="00E50EB9" w:rsidRDefault="00E50EB9" w:rsidP="00E50EB9">
      <w:pPr>
        <w:tabs>
          <w:tab w:val="left" w:pos="709"/>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Berikut gambaran </w:t>
      </w:r>
      <w:r>
        <w:rPr>
          <w:rFonts w:ascii="Times New Roman" w:hAnsi="Times New Roman" w:cs="Times New Roman"/>
          <w:i/>
          <w:sz w:val="24"/>
          <w:szCs w:val="24"/>
        </w:rPr>
        <w:t xml:space="preserve">user case diagram </w:t>
      </w:r>
      <w:r>
        <w:rPr>
          <w:rFonts w:ascii="Times New Roman" w:hAnsi="Times New Roman" w:cs="Times New Roman"/>
          <w:sz w:val="24"/>
          <w:szCs w:val="24"/>
        </w:rPr>
        <w:t xml:space="preserve">yang diusulkan </w:t>
      </w:r>
    </w:p>
    <w:p w:rsidR="00E50EB9" w:rsidRDefault="00024478" w:rsidP="00E50EB9">
      <w:pPr>
        <w:tabs>
          <w:tab w:val="left" w:pos="709"/>
        </w:tabs>
        <w:spacing w:line="480" w:lineRule="auto"/>
        <w:jc w:val="center"/>
        <w:rPr>
          <w:rFonts w:ascii="Times New Roman" w:hAnsi="Times New Roman" w:cs="Times New Roman"/>
          <w:sz w:val="24"/>
          <w:szCs w:val="24"/>
        </w:rPr>
      </w:pPr>
      <w:r>
        <w:object w:dxaOrig="7454" w:dyaOrig="5815">
          <v:shape id="_x0000_i1026" type="#_x0000_t75" style="width:372.75pt;height:291pt" o:ole="">
            <v:imagedata r:id="rId13" o:title=""/>
          </v:shape>
          <o:OLEObject Type="Embed" ProgID="Visio.Drawing.11" ShapeID="_x0000_i1026" DrawAspect="Content" ObjectID="_1654834193" r:id="rId14"/>
        </w:object>
      </w:r>
    </w:p>
    <w:p w:rsidR="00E50EB9" w:rsidRDefault="00E50EB9" w:rsidP="00E50EB9">
      <w:pPr>
        <w:tabs>
          <w:tab w:val="left" w:pos="3720"/>
        </w:tabs>
        <w:jc w:val="center"/>
        <w:rPr>
          <w:rFonts w:ascii="Times New Roman" w:hAnsi="Times New Roman" w:cs="Times New Roman"/>
          <w:b/>
          <w:sz w:val="24"/>
          <w:szCs w:val="24"/>
        </w:rPr>
      </w:pPr>
      <w:r w:rsidRPr="004E2D6E">
        <w:rPr>
          <w:rFonts w:ascii="Times New Roman" w:hAnsi="Times New Roman" w:cs="Times New Roman"/>
          <w:b/>
          <w:sz w:val="24"/>
          <w:szCs w:val="24"/>
        </w:rPr>
        <w:t xml:space="preserve">Gambar </w:t>
      </w:r>
      <w:r w:rsidR="00546372">
        <w:rPr>
          <w:rFonts w:ascii="Times New Roman" w:hAnsi="Times New Roman" w:cs="Times New Roman"/>
          <w:b/>
          <w:sz w:val="24"/>
          <w:szCs w:val="24"/>
        </w:rPr>
        <w:t>4</w:t>
      </w:r>
      <w:r w:rsidRPr="004E2D6E">
        <w:rPr>
          <w:rFonts w:ascii="Times New Roman" w:hAnsi="Times New Roman" w:cs="Times New Roman"/>
          <w:b/>
          <w:sz w:val="24"/>
          <w:szCs w:val="24"/>
        </w:rPr>
        <w:t xml:space="preserve">.1 </w:t>
      </w:r>
      <w:r w:rsidRPr="004E2D6E">
        <w:rPr>
          <w:rFonts w:ascii="Times New Roman" w:hAnsi="Times New Roman" w:cs="Times New Roman"/>
          <w:b/>
          <w:i/>
          <w:sz w:val="24"/>
          <w:szCs w:val="24"/>
        </w:rPr>
        <w:t xml:space="preserve">Use Case Diagram </w:t>
      </w:r>
      <w:r w:rsidRPr="004E2D6E">
        <w:rPr>
          <w:rFonts w:ascii="Times New Roman" w:hAnsi="Times New Roman" w:cs="Times New Roman"/>
          <w:b/>
          <w:sz w:val="24"/>
          <w:szCs w:val="24"/>
        </w:rPr>
        <w:t>Yang Di Usulkan</w:t>
      </w:r>
    </w:p>
    <w:p w:rsidR="00E50EB9" w:rsidRPr="00D21E96" w:rsidRDefault="00E50EB9" w:rsidP="00D21E96">
      <w:pPr>
        <w:tabs>
          <w:tab w:val="left" w:pos="709"/>
          <w:tab w:val="left" w:pos="3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Gambar 3.1 di atas menjelaskan bahwa </w:t>
      </w:r>
      <w:r>
        <w:rPr>
          <w:rFonts w:ascii="Times New Roman" w:hAnsi="Times New Roman" w:cs="Times New Roman"/>
          <w:i/>
          <w:sz w:val="24"/>
          <w:szCs w:val="24"/>
        </w:rPr>
        <w:t xml:space="preserve">user </w:t>
      </w:r>
      <w:r>
        <w:rPr>
          <w:rFonts w:ascii="Times New Roman" w:hAnsi="Times New Roman" w:cs="Times New Roman"/>
          <w:sz w:val="24"/>
          <w:szCs w:val="24"/>
        </w:rPr>
        <w:t xml:space="preserve">yang akan menjadi aktor adalah admin, dimana admin dapat melakukan semua </w:t>
      </w:r>
      <w:r>
        <w:rPr>
          <w:rFonts w:ascii="Times New Roman" w:hAnsi="Times New Roman" w:cs="Times New Roman"/>
          <w:i/>
          <w:sz w:val="24"/>
          <w:szCs w:val="24"/>
        </w:rPr>
        <w:t>case</w:t>
      </w:r>
      <w:r>
        <w:rPr>
          <w:rFonts w:ascii="Times New Roman" w:hAnsi="Times New Roman" w:cs="Times New Roman"/>
          <w:sz w:val="24"/>
          <w:szCs w:val="24"/>
        </w:rPr>
        <w:t>.</w:t>
      </w:r>
    </w:p>
    <w:p w:rsidR="00A07818" w:rsidRDefault="00A07818" w:rsidP="00E50E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w:t>
      </w:r>
      <w:r>
        <w:rPr>
          <w:rFonts w:ascii="Times New Roman" w:eastAsia="Times New Roman" w:hAnsi="Times New Roman" w:cs="Times New Roman"/>
          <w:b/>
          <w:sz w:val="24"/>
          <w:szCs w:val="24"/>
        </w:rPr>
        <w:tab/>
      </w:r>
      <w:r>
        <w:rPr>
          <w:rFonts w:ascii="Times New Roman" w:eastAsia="Times New Roman" w:hAnsi="Times New Roman" w:cs="Times New Roman"/>
          <w:b/>
          <w:i/>
          <w:sz w:val="24"/>
          <w:szCs w:val="24"/>
        </w:rPr>
        <w:t xml:space="preserve">Spesifikasi Diagram </w:t>
      </w:r>
    </w:p>
    <w:p w:rsidR="00A07818" w:rsidRDefault="00A07818" w:rsidP="00A07818">
      <w:pPr>
        <w:spacing w:line="480" w:lineRule="auto"/>
        <w:jc w:val="both"/>
        <w:rPr>
          <w:rFonts w:ascii="Times New Roman" w:hAnsi="Times New Roman" w:cs="Times New Roman"/>
          <w:sz w:val="24"/>
          <w:szCs w:val="24"/>
        </w:rPr>
      </w:pPr>
      <w:r>
        <w:rPr>
          <w:rFonts w:ascii="Times New Roman" w:eastAsia="Times New Roman" w:hAnsi="Times New Roman" w:cs="Times New Roman"/>
          <w:b/>
          <w:sz w:val="24"/>
          <w:szCs w:val="24"/>
        </w:rPr>
        <w:tab/>
      </w:r>
      <w:r w:rsidRPr="00A07818">
        <w:rPr>
          <w:rFonts w:ascii="Times New Roman" w:hAnsi="Times New Roman" w:cs="Times New Roman"/>
          <w:sz w:val="24"/>
          <w:szCs w:val="24"/>
        </w:rPr>
        <w:t>Spesifikasi Diagram menggambarkan alur kerja sistem yang ada pada usecase diagram, spesifikasi diagram dapat dilihat pada Tabel</w:t>
      </w:r>
      <w:r>
        <w:rPr>
          <w:rFonts w:ascii="Times New Roman" w:hAnsi="Times New Roman" w:cs="Times New Roman"/>
          <w:sz w:val="24"/>
          <w:szCs w:val="24"/>
        </w:rPr>
        <w:t xml:space="preserve"> berikut :</w:t>
      </w:r>
    </w:p>
    <w:p w:rsidR="00A07818" w:rsidRPr="00D21E96" w:rsidRDefault="00A07818" w:rsidP="00A07818">
      <w:pPr>
        <w:spacing w:line="480" w:lineRule="auto"/>
        <w:jc w:val="both"/>
        <w:rPr>
          <w:rFonts w:ascii="Times New Roman" w:hAnsi="Times New Roman" w:cs="Times New Roman"/>
          <w:b/>
          <w:sz w:val="24"/>
          <w:szCs w:val="24"/>
        </w:rPr>
      </w:pPr>
      <w:r w:rsidRPr="00A07818">
        <w:rPr>
          <w:rFonts w:ascii="Times New Roman" w:hAnsi="Times New Roman" w:cs="Times New Roman"/>
          <w:b/>
          <w:sz w:val="24"/>
          <w:szCs w:val="24"/>
        </w:rPr>
        <w:t xml:space="preserve">Tabel </w:t>
      </w:r>
      <w:r w:rsidR="00D21E96">
        <w:rPr>
          <w:rFonts w:ascii="Times New Roman" w:hAnsi="Times New Roman" w:cs="Times New Roman"/>
          <w:b/>
          <w:sz w:val="24"/>
          <w:szCs w:val="24"/>
        </w:rPr>
        <w:t xml:space="preserve">4.6 </w:t>
      </w:r>
      <w:r w:rsidRPr="00D21E96">
        <w:rPr>
          <w:rFonts w:ascii="Times New Roman" w:hAnsi="Times New Roman" w:cs="Times New Roman"/>
          <w:b/>
          <w:i/>
          <w:sz w:val="24"/>
          <w:szCs w:val="24"/>
        </w:rPr>
        <w:t>Use Case</w:t>
      </w:r>
      <w:r w:rsidRPr="00D21E96">
        <w:rPr>
          <w:rFonts w:ascii="Times New Roman" w:hAnsi="Times New Roman" w:cs="Times New Roman"/>
          <w:b/>
          <w:sz w:val="24"/>
          <w:szCs w:val="24"/>
        </w:rPr>
        <w:t xml:space="preserve"> Spesifikasi </w:t>
      </w:r>
      <w:r w:rsidR="005D2384" w:rsidRPr="00D21E96">
        <w:rPr>
          <w:rFonts w:ascii="Times New Roman" w:hAnsi="Times New Roman" w:cs="Times New Roman"/>
          <w:b/>
          <w:sz w:val="24"/>
          <w:szCs w:val="24"/>
        </w:rPr>
        <w:t>Data Uji</w:t>
      </w:r>
    </w:p>
    <w:tbl>
      <w:tblPr>
        <w:tblStyle w:val="TableGrid"/>
        <w:tblW w:w="0" w:type="auto"/>
        <w:tblLook w:val="04A0" w:firstRow="1" w:lastRow="0" w:firstColumn="1" w:lastColumn="0" w:noHBand="0" w:noVBand="1"/>
      </w:tblPr>
      <w:tblGrid>
        <w:gridCol w:w="1990"/>
        <w:gridCol w:w="6518"/>
      </w:tblGrid>
      <w:tr w:rsidR="00A07818" w:rsidTr="00430D90">
        <w:tc>
          <w:tcPr>
            <w:tcW w:w="1990" w:type="dxa"/>
          </w:tcPr>
          <w:p w:rsidR="00A07818" w:rsidRPr="00A07818" w:rsidRDefault="00A07818" w:rsidP="00A0781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6518" w:type="dxa"/>
          </w:tcPr>
          <w:p w:rsidR="00A07818" w:rsidRPr="00A07818" w:rsidRDefault="00A07818" w:rsidP="00A07818">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User (admin)</w:t>
            </w:r>
          </w:p>
        </w:tc>
      </w:tr>
      <w:tr w:rsidR="00A07818" w:rsidTr="00430D90">
        <w:tc>
          <w:tcPr>
            <w:tcW w:w="1990" w:type="dxa"/>
          </w:tcPr>
          <w:p w:rsidR="00A07818" w:rsidRPr="00A07818" w:rsidRDefault="00A07818" w:rsidP="00A0781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Kondisi Awal </w:t>
            </w:r>
          </w:p>
        </w:tc>
        <w:tc>
          <w:tcPr>
            <w:tcW w:w="6518" w:type="dxa"/>
          </w:tcPr>
          <w:p w:rsidR="00A07818" w:rsidRPr="00A07818" w:rsidRDefault="00A07818" w:rsidP="009B352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r w:rsidR="009B3524">
              <w:rPr>
                <w:rFonts w:ascii="Times New Roman" w:eastAsia="Times New Roman" w:hAnsi="Times New Roman" w:cs="Times New Roman"/>
                <w:sz w:val="24"/>
                <w:szCs w:val="24"/>
              </w:rPr>
              <w:t>uji</w:t>
            </w:r>
            <w:r>
              <w:rPr>
                <w:rFonts w:ascii="Times New Roman" w:eastAsia="Times New Roman" w:hAnsi="Times New Roman" w:cs="Times New Roman"/>
                <w:sz w:val="24"/>
                <w:szCs w:val="24"/>
              </w:rPr>
              <w:t xml:space="preserve"> belum ada</w:t>
            </w:r>
          </w:p>
        </w:tc>
      </w:tr>
      <w:tr w:rsidR="00A07818" w:rsidTr="00430D90">
        <w:tc>
          <w:tcPr>
            <w:tcW w:w="1990" w:type="dxa"/>
          </w:tcPr>
          <w:p w:rsidR="00A07818" w:rsidRPr="00A07818" w:rsidRDefault="00A07818" w:rsidP="00A0781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Kondisi Akhir</w:t>
            </w:r>
          </w:p>
        </w:tc>
        <w:tc>
          <w:tcPr>
            <w:tcW w:w="6518" w:type="dxa"/>
          </w:tcPr>
          <w:p w:rsidR="00A07818" w:rsidRPr="00430D90" w:rsidRDefault="00A07818" w:rsidP="009B3524">
            <w:pPr>
              <w:spacing w:line="48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 xml:space="preserve">Data </w:t>
            </w:r>
            <w:r w:rsidR="009B3524">
              <w:rPr>
                <w:rFonts w:ascii="Times New Roman" w:eastAsia="Times New Roman" w:hAnsi="Times New Roman" w:cs="Times New Roman"/>
                <w:sz w:val="24"/>
                <w:szCs w:val="24"/>
              </w:rPr>
              <w:t>uji</w:t>
            </w:r>
            <w:r w:rsidRPr="00430D90">
              <w:rPr>
                <w:rFonts w:ascii="Times New Roman" w:eastAsia="Times New Roman" w:hAnsi="Times New Roman" w:cs="Times New Roman"/>
                <w:sz w:val="24"/>
                <w:szCs w:val="24"/>
              </w:rPr>
              <w:t xml:space="preserve"> sudah di tambahkan </w:t>
            </w:r>
          </w:p>
        </w:tc>
      </w:tr>
      <w:tr w:rsidR="00A07818" w:rsidTr="00430D90">
        <w:tc>
          <w:tcPr>
            <w:tcW w:w="1990" w:type="dxa"/>
          </w:tcPr>
          <w:p w:rsidR="00430D90" w:rsidRPr="00430D90" w:rsidRDefault="00430D90" w:rsidP="00430D90">
            <w:pPr>
              <w:spacing w:line="360" w:lineRule="auto"/>
              <w:rPr>
                <w:rFonts w:ascii="Times New Roman" w:hAnsi="Times New Roman" w:cs="Times New Roman"/>
                <w:i/>
                <w:sz w:val="24"/>
                <w:szCs w:val="24"/>
              </w:rPr>
            </w:pPr>
            <w:r w:rsidRPr="00430D90">
              <w:rPr>
                <w:rFonts w:ascii="Times New Roman" w:hAnsi="Times New Roman" w:cs="Times New Roman"/>
                <w:i/>
                <w:sz w:val="24"/>
                <w:szCs w:val="24"/>
              </w:rPr>
              <w:t>Main</w:t>
            </w:r>
            <w:r>
              <w:rPr>
                <w:rFonts w:ascii="Times New Roman" w:hAnsi="Times New Roman" w:cs="Times New Roman"/>
                <w:i/>
                <w:sz w:val="24"/>
                <w:szCs w:val="24"/>
              </w:rPr>
              <w:t xml:space="preserve"> </w:t>
            </w:r>
            <w:r w:rsidRPr="00430D90">
              <w:rPr>
                <w:rFonts w:ascii="Times New Roman" w:hAnsi="Times New Roman" w:cs="Times New Roman"/>
                <w:i/>
                <w:sz w:val="24"/>
                <w:szCs w:val="24"/>
              </w:rPr>
              <w:t>success</w:t>
            </w:r>
            <w:r>
              <w:rPr>
                <w:rFonts w:ascii="Times New Roman" w:hAnsi="Times New Roman" w:cs="Times New Roman"/>
                <w:i/>
                <w:sz w:val="24"/>
                <w:szCs w:val="24"/>
              </w:rPr>
              <w:t xml:space="preserve"> </w:t>
            </w:r>
            <w:r w:rsidRPr="00430D90">
              <w:rPr>
                <w:rFonts w:ascii="Times New Roman" w:hAnsi="Times New Roman" w:cs="Times New Roman"/>
                <w:i/>
                <w:sz w:val="24"/>
                <w:szCs w:val="24"/>
              </w:rPr>
              <w:t>scenario</w:t>
            </w:r>
          </w:p>
        </w:tc>
        <w:tc>
          <w:tcPr>
            <w:tcW w:w="6518" w:type="dxa"/>
          </w:tcPr>
          <w:p w:rsidR="00A07818" w:rsidRPr="00430D90" w:rsidRDefault="00430D90" w:rsidP="00430D90">
            <w:pPr>
              <w:pStyle w:val="ListParagraph"/>
              <w:numPr>
                <w:ilvl w:val="0"/>
                <w:numId w:val="33"/>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i/>
                <w:sz w:val="24"/>
                <w:szCs w:val="24"/>
              </w:rPr>
              <w:t xml:space="preserve">Use case </w:t>
            </w:r>
            <w:r w:rsidRPr="00430D90">
              <w:rPr>
                <w:rFonts w:ascii="Times New Roman" w:eastAsia="Times New Roman" w:hAnsi="Times New Roman" w:cs="Times New Roman"/>
                <w:sz w:val="24"/>
                <w:szCs w:val="24"/>
              </w:rPr>
              <w:t xml:space="preserve">dimulai dengan </w:t>
            </w:r>
            <w:r w:rsidRPr="00430D90">
              <w:rPr>
                <w:rFonts w:ascii="Times New Roman" w:eastAsia="Times New Roman" w:hAnsi="Times New Roman" w:cs="Times New Roman"/>
                <w:i/>
                <w:sz w:val="24"/>
                <w:szCs w:val="24"/>
              </w:rPr>
              <w:t xml:space="preserve">user </w:t>
            </w:r>
            <w:r w:rsidRPr="00430D90">
              <w:rPr>
                <w:rFonts w:ascii="Times New Roman" w:eastAsia="Times New Roman" w:hAnsi="Times New Roman" w:cs="Times New Roman"/>
                <w:sz w:val="24"/>
                <w:szCs w:val="24"/>
              </w:rPr>
              <w:t xml:space="preserve">memilih tombol </w:t>
            </w:r>
            <w:r w:rsidRPr="00430D90">
              <w:rPr>
                <w:rFonts w:ascii="Times New Roman" w:eastAsia="Times New Roman" w:hAnsi="Times New Roman" w:cs="Times New Roman"/>
                <w:i/>
                <w:sz w:val="24"/>
                <w:szCs w:val="24"/>
              </w:rPr>
              <w:t xml:space="preserve">upload </w:t>
            </w:r>
            <w:r w:rsidRPr="00430D90">
              <w:rPr>
                <w:rFonts w:ascii="Times New Roman" w:eastAsia="Times New Roman" w:hAnsi="Times New Roman" w:cs="Times New Roman"/>
                <w:sz w:val="24"/>
                <w:szCs w:val="24"/>
              </w:rPr>
              <w:t>data</w:t>
            </w:r>
            <w:r w:rsidR="009B3524">
              <w:rPr>
                <w:rFonts w:ascii="Times New Roman" w:eastAsia="Times New Roman" w:hAnsi="Times New Roman" w:cs="Times New Roman"/>
                <w:sz w:val="24"/>
                <w:szCs w:val="24"/>
              </w:rPr>
              <w:t xml:space="preserve"> uji</w:t>
            </w:r>
          </w:p>
          <w:p w:rsidR="00430D90" w:rsidRPr="00430D90" w:rsidRDefault="00430D90" w:rsidP="00430D90">
            <w:pPr>
              <w:pStyle w:val="ListParagraph"/>
              <w:numPr>
                <w:ilvl w:val="0"/>
                <w:numId w:val="33"/>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 xml:space="preserve">Sistem akan menampilkan lokasi data </w:t>
            </w:r>
            <w:r w:rsidR="009B3524">
              <w:rPr>
                <w:rFonts w:ascii="Times New Roman" w:eastAsia="Times New Roman" w:hAnsi="Times New Roman" w:cs="Times New Roman"/>
                <w:sz w:val="24"/>
                <w:szCs w:val="24"/>
              </w:rPr>
              <w:t>uji</w:t>
            </w:r>
            <w:r w:rsidRPr="00430D90">
              <w:rPr>
                <w:rFonts w:ascii="Times New Roman" w:eastAsia="Times New Roman" w:hAnsi="Times New Roman" w:cs="Times New Roman"/>
                <w:sz w:val="24"/>
                <w:szCs w:val="24"/>
              </w:rPr>
              <w:t xml:space="preserve"> yang akan dipilih </w:t>
            </w:r>
          </w:p>
          <w:p w:rsidR="00430D90" w:rsidRPr="00430D90" w:rsidRDefault="00430D90" w:rsidP="00430D90">
            <w:pPr>
              <w:pStyle w:val="ListParagraph"/>
              <w:numPr>
                <w:ilvl w:val="0"/>
                <w:numId w:val="33"/>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i/>
                <w:sz w:val="24"/>
                <w:szCs w:val="24"/>
              </w:rPr>
              <w:t>User</w:t>
            </w:r>
            <w:r w:rsidRPr="00430D90">
              <w:rPr>
                <w:rFonts w:ascii="Times New Roman" w:eastAsia="Times New Roman" w:hAnsi="Times New Roman" w:cs="Times New Roman"/>
                <w:sz w:val="24"/>
                <w:szCs w:val="24"/>
              </w:rPr>
              <w:t xml:space="preserve"> akan memilih data </w:t>
            </w:r>
            <w:r w:rsidR="009B3524">
              <w:rPr>
                <w:rFonts w:ascii="Times New Roman" w:eastAsia="Times New Roman" w:hAnsi="Times New Roman" w:cs="Times New Roman"/>
                <w:sz w:val="24"/>
                <w:szCs w:val="24"/>
              </w:rPr>
              <w:t>uji</w:t>
            </w:r>
            <w:r w:rsidRPr="00430D90">
              <w:rPr>
                <w:rFonts w:ascii="Times New Roman" w:eastAsia="Times New Roman" w:hAnsi="Times New Roman" w:cs="Times New Roman"/>
                <w:sz w:val="24"/>
                <w:szCs w:val="24"/>
              </w:rPr>
              <w:t xml:space="preserve"> dari lokasi penyimpanan</w:t>
            </w:r>
          </w:p>
          <w:p w:rsidR="00430D90" w:rsidRPr="00430D90" w:rsidRDefault="00430D90" w:rsidP="00430D90">
            <w:pPr>
              <w:pStyle w:val="ListParagraph"/>
              <w:numPr>
                <w:ilvl w:val="0"/>
                <w:numId w:val="33"/>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 xml:space="preserve">sistem akan menampilkan data </w:t>
            </w:r>
            <w:r w:rsidR="009B3524">
              <w:rPr>
                <w:rFonts w:ascii="Times New Roman" w:eastAsia="Times New Roman" w:hAnsi="Times New Roman" w:cs="Times New Roman"/>
                <w:sz w:val="24"/>
                <w:szCs w:val="24"/>
              </w:rPr>
              <w:t>uji</w:t>
            </w:r>
            <w:r w:rsidRPr="00430D90">
              <w:rPr>
                <w:rFonts w:ascii="Times New Roman" w:eastAsia="Times New Roman" w:hAnsi="Times New Roman" w:cs="Times New Roman"/>
                <w:sz w:val="24"/>
                <w:szCs w:val="24"/>
              </w:rPr>
              <w:t xml:space="preserve"> yang telah dipilih</w:t>
            </w:r>
          </w:p>
          <w:p w:rsidR="00430D90" w:rsidRPr="00430D90" w:rsidRDefault="00430D90" w:rsidP="00430D90">
            <w:pPr>
              <w:pStyle w:val="ListParagraph"/>
              <w:numPr>
                <w:ilvl w:val="0"/>
                <w:numId w:val="33"/>
              </w:numPr>
              <w:spacing w:line="360" w:lineRule="auto"/>
              <w:jc w:val="both"/>
              <w:rPr>
                <w:rFonts w:ascii="Times New Roman" w:eastAsia="Times New Roman" w:hAnsi="Times New Roman" w:cs="Times New Roman"/>
                <w:b/>
                <w:sz w:val="24"/>
                <w:szCs w:val="24"/>
              </w:rPr>
            </w:pPr>
            <w:r w:rsidRPr="00430D90">
              <w:rPr>
                <w:rFonts w:ascii="Times New Roman" w:eastAsia="Times New Roman" w:hAnsi="Times New Roman" w:cs="Times New Roman"/>
                <w:i/>
                <w:sz w:val="24"/>
                <w:szCs w:val="24"/>
              </w:rPr>
              <w:t xml:space="preserve">user </w:t>
            </w:r>
            <w:r w:rsidRPr="00430D90">
              <w:rPr>
                <w:rFonts w:ascii="Times New Roman" w:eastAsia="Times New Roman" w:hAnsi="Times New Roman" w:cs="Times New Roman"/>
                <w:sz w:val="24"/>
                <w:szCs w:val="24"/>
              </w:rPr>
              <w:t xml:space="preserve">memilih tombol </w:t>
            </w:r>
            <w:r w:rsidRPr="00430D90">
              <w:rPr>
                <w:rFonts w:ascii="Times New Roman" w:eastAsia="Times New Roman" w:hAnsi="Times New Roman" w:cs="Times New Roman"/>
                <w:i/>
                <w:sz w:val="24"/>
                <w:szCs w:val="24"/>
              </w:rPr>
              <w:t>delete all data</w:t>
            </w:r>
            <w:r w:rsidRPr="00430D90">
              <w:rPr>
                <w:rFonts w:ascii="Times New Roman" w:eastAsia="Times New Roman" w:hAnsi="Times New Roman" w:cs="Times New Roman"/>
                <w:sz w:val="24"/>
                <w:szCs w:val="24"/>
              </w:rPr>
              <w:t xml:space="preserve"> untuk menghapus semua data yang telah di </w:t>
            </w:r>
            <w:r w:rsidRPr="00430D90">
              <w:rPr>
                <w:rFonts w:ascii="Times New Roman" w:eastAsia="Times New Roman" w:hAnsi="Times New Roman" w:cs="Times New Roman"/>
                <w:i/>
                <w:sz w:val="24"/>
                <w:szCs w:val="24"/>
              </w:rPr>
              <w:t>upload</w:t>
            </w:r>
          </w:p>
        </w:tc>
      </w:tr>
      <w:tr w:rsidR="00A07818" w:rsidTr="00430D90">
        <w:tc>
          <w:tcPr>
            <w:tcW w:w="1990" w:type="dxa"/>
          </w:tcPr>
          <w:p w:rsidR="00A07818" w:rsidRPr="0061321D" w:rsidRDefault="00430D90" w:rsidP="00A07818">
            <w:pPr>
              <w:spacing w:line="480" w:lineRule="auto"/>
              <w:jc w:val="both"/>
              <w:rPr>
                <w:rFonts w:ascii="Times New Roman" w:eastAsia="Times New Roman" w:hAnsi="Times New Roman" w:cs="Times New Roman"/>
                <w:i/>
                <w:sz w:val="24"/>
                <w:szCs w:val="24"/>
              </w:rPr>
            </w:pPr>
            <w:r w:rsidRPr="0061321D">
              <w:rPr>
                <w:rFonts w:ascii="Times New Roman" w:eastAsia="Times New Roman" w:hAnsi="Times New Roman" w:cs="Times New Roman"/>
                <w:i/>
                <w:sz w:val="24"/>
                <w:szCs w:val="24"/>
              </w:rPr>
              <w:t>Alternative scenario</w:t>
            </w:r>
          </w:p>
        </w:tc>
        <w:tc>
          <w:tcPr>
            <w:tcW w:w="6518" w:type="dxa"/>
          </w:tcPr>
          <w:p w:rsidR="00A07818" w:rsidRPr="005D2384" w:rsidRDefault="005D2384" w:rsidP="00A0781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Upload data berhasil</w:t>
            </w:r>
          </w:p>
        </w:tc>
      </w:tr>
    </w:tbl>
    <w:p w:rsidR="0061321D" w:rsidRDefault="0061321D" w:rsidP="0061321D">
      <w:pPr>
        <w:spacing w:line="480" w:lineRule="auto"/>
        <w:jc w:val="both"/>
        <w:rPr>
          <w:rFonts w:ascii="Times New Roman" w:eastAsia="Times New Roman" w:hAnsi="Times New Roman" w:cs="Times New Roman"/>
          <w:b/>
          <w:sz w:val="24"/>
          <w:szCs w:val="24"/>
        </w:rPr>
      </w:pPr>
    </w:p>
    <w:p w:rsidR="0061321D" w:rsidRPr="00A07818" w:rsidRDefault="0061321D" w:rsidP="0061321D">
      <w:pPr>
        <w:spacing w:line="480" w:lineRule="auto"/>
        <w:jc w:val="both"/>
        <w:rPr>
          <w:rFonts w:ascii="Times New Roman" w:hAnsi="Times New Roman" w:cs="Times New Roman"/>
          <w:b/>
          <w:sz w:val="24"/>
          <w:szCs w:val="24"/>
        </w:rPr>
      </w:pPr>
      <w:r w:rsidRPr="00A07818">
        <w:rPr>
          <w:rFonts w:ascii="Times New Roman" w:hAnsi="Times New Roman" w:cs="Times New Roman"/>
          <w:b/>
          <w:sz w:val="24"/>
          <w:szCs w:val="24"/>
        </w:rPr>
        <w:t xml:space="preserve">Tabel </w:t>
      </w:r>
      <w:r w:rsidR="00D21E96">
        <w:rPr>
          <w:rFonts w:ascii="Times New Roman" w:hAnsi="Times New Roman" w:cs="Times New Roman"/>
          <w:b/>
          <w:sz w:val="24"/>
          <w:szCs w:val="24"/>
        </w:rPr>
        <w:t xml:space="preserve">4.7 </w:t>
      </w:r>
      <w:r w:rsidRPr="00D21E96">
        <w:rPr>
          <w:rFonts w:ascii="Times New Roman" w:hAnsi="Times New Roman" w:cs="Times New Roman"/>
          <w:b/>
          <w:i/>
          <w:sz w:val="24"/>
          <w:szCs w:val="24"/>
        </w:rPr>
        <w:t>Use Case</w:t>
      </w:r>
      <w:r w:rsidRPr="00D21E96">
        <w:rPr>
          <w:rFonts w:ascii="Times New Roman" w:hAnsi="Times New Roman" w:cs="Times New Roman"/>
          <w:b/>
          <w:sz w:val="24"/>
          <w:szCs w:val="24"/>
        </w:rPr>
        <w:t xml:space="preserve"> </w:t>
      </w:r>
      <w:r w:rsidR="005D2384" w:rsidRPr="00D21E96">
        <w:rPr>
          <w:rFonts w:ascii="Times New Roman" w:hAnsi="Times New Roman" w:cs="Times New Roman"/>
          <w:b/>
          <w:sz w:val="24"/>
          <w:szCs w:val="24"/>
        </w:rPr>
        <w:t>Spesifikasi data latih</w:t>
      </w:r>
      <w:r w:rsidR="005D2384">
        <w:rPr>
          <w:b/>
        </w:rPr>
        <w:t xml:space="preserve"> </w:t>
      </w:r>
    </w:p>
    <w:tbl>
      <w:tblPr>
        <w:tblStyle w:val="TableGrid"/>
        <w:tblW w:w="0" w:type="auto"/>
        <w:tblLook w:val="04A0" w:firstRow="1" w:lastRow="0" w:firstColumn="1" w:lastColumn="0" w:noHBand="0" w:noVBand="1"/>
      </w:tblPr>
      <w:tblGrid>
        <w:gridCol w:w="1990"/>
        <w:gridCol w:w="6518"/>
      </w:tblGrid>
      <w:tr w:rsidR="0061321D" w:rsidTr="00901909">
        <w:tc>
          <w:tcPr>
            <w:tcW w:w="1990" w:type="dxa"/>
          </w:tcPr>
          <w:p w:rsidR="0061321D" w:rsidRPr="00A07818" w:rsidRDefault="0061321D"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6518" w:type="dxa"/>
          </w:tcPr>
          <w:p w:rsidR="0061321D" w:rsidRPr="00A07818" w:rsidRDefault="0061321D" w:rsidP="00901909">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User (admin)</w:t>
            </w:r>
          </w:p>
        </w:tc>
      </w:tr>
      <w:tr w:rsidR="0061321D" w:rsidTr="00901909">
        <w:tc>
          <w:tcPr>
            <w:tcW w:w="1990" w:type="dxa"/>
          </w:tcPr>
          <w:p w:rsidR="0061321D" w:rsidRPr="00A07818" w:rsidRDefault="0061321D"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Kondisi Awal </w:t>
            </w:r>
          </w:p>
        </w:tc>
        <w:tc>
          <w:tcPr>
            <w:tcW w:w="6518" w:type="dxa"/>
          </w:tcPr>
          <w:p w:rsidR="0061321D" w:rsidRPr="00A07818" w:rsidRDefault="0061321D" w:rsidP="005D238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r w:rsidR="005D2384">
              <w:rPr>
                <w:rFonts w:ascii="Times New Roman" w:eastAsia="Times New Roman" w:hAnsi="Times New Roman" w:cs="Times New Roman"/>
                <w:sz w:val="24"/>
                <w:szCs w:val="24"/>
              </w:rPr>
              <w:t>latih</w:t>
            </w:r>
            <w:r>
              <w:rPr>
                <w:rFonts w:ascii="Times New Roman" w:eastAsia="Times New Roman" w:hAnsi="Times New Roman" w:cs="Times New Roman"/>
                <w:sz w:val="24"/>
                <w:szCs w:val="24"/>
              </w:rPr>
              <w:t xml:space="preserve"> belum ada</w:t>
            </w:r>
          </w:p>
        </w:tc>
      </w:tr>
      <w:tr w:rsidR="0061321D" w:rsidTr="00901909">
        <w:tc>
          <w:tcPr>
            <w:tcW w:w="1990" w:type="dxa"/>
          </w:tcPr>
          <w:p w:rsidR="0061321D" w:rsidRPr="00A07818" w:rsidRDefault="0061321D"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Akhir</w:t>
            </w:r>
          </w:p>
        </w:tc>
        <w:tc>
          <w:tcPr>
            <w:tcW w:w="6518" w:type="dxa"/>
          </w:tcPr>
          <w:p w:rsidR="0061321D" w:rsidRPr="00430D90" w:rsidRDefault="0061321D" w:rsidP="005D2384">
            <w:pPr>
              <w:spacing w:line="48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 xml:space="preserve">Data </w:t>
            </w:r>
            <w:r w:rsidR="005D2384">
              <w:rPr>
                <w:rFonts w:ascii="Times New Roman" w:eastAsia="Times New Roman" w:hAnsi="Times New Roman" w:cs="Times New Roman"/>
                <w:sz w:val="24"/>
                <w:szCs w:val="24"/>
              </w:rPr>
              <w:t>latih</w:t>
            </w:r>
            <w:r w:rsidRPr="00430D90">
              <w:rPr>
                <w:rFonts w:ascii="Times New Roman" w:eastAsia="Times New Roman" w:hAnsi="Times New Roman" w:cs="Times New Roman"/>
                <w:sz w:val="24"/>
                <w:szCs w:val="24"/>
              </w:rPr>
              <w:t xml:space="preserve"> sudah di tambahkan </w:t>
            </w:r>
          </w:p>
        </w:tc>
      </w:tr>
      <w:tr w:rsidR="0061321D" w:rsidTr="00901909">
        <w:tc>
          <w:tcPr>
            <w:tcW w:w="1990" w:type="dxa"/>
          </w:tcPr>
          <w:p w:rsidR="0061321D" w:rsidRPr="00430D90" w:rsidRDefault="0061321D" w:rsidP="00901909">
            <w:pPr>
              <w:spacing w:line="360" w:lineRule="auto"/>
              <w:rPr>
                <w:rFonts w:ascii="Times New Roman" w:hAnsi="Times New Roman" w:cs="Times New Roman"/>
                <w:i/>
                <w:sz w:val="24"/>
                <w:szCs w:val="24"/>
              </w:rPr>
            </w:pPr>
            <w:r w:rsidRPr="00430D90">
              <w:rPr>
                <w:rFonts w:ascii="Times New Roman" w:hAnsi="Times New Roman" w:cs="Times New Roman"/>
                <w:i/>
                <w:sz w:val="24"/>
                <w:szCs w:val="24"/>
              </w:rPr>
              <w:t>Main</w:t>
            </w:r>
            <w:r>
              <w:rPr>
                <w:rFonts w:ascii="Times New Roman" w:hAnsi="Times New Roman" w:cs="Times New Roman"/>
                <w:i/>
                <w:sz w:val="24"/>
                <w:szCs w:val="24"/>
              </w:rPr>
              <w:t xml:space="preserve"> </w:t>
            </w:r>
            <w:r w:rsidRPr="00430D90">
              <w:rPr>
                <w:rFonts w:ascii="Times New Roman" w:hAnsi="Times New Roman" w:cs="Times New Roman"/>
                <w:i/>
                <w:sz w:val="24"/>
                <w:szCs w:val="24"/>
              </w:rPr>
              <w:t>success</w:t>
            </w:r>
            <w:r>
              <w:rPr>
                <w:rFonts w:ascii="Times New Roman" w:hAnsi="Times New Roman" w:cs="Times New Roman"/>
                <w:i/>
                <w:sz w:val="24"/>
                <w:szCs w:val="24"/>
              </w:rPr>
              <w:t xml:space="preserve"> </w:t>
            </w:r>
            <w:r w:rsidRPr="00430D90">
              <w:rPr>
                <w:rFonts w:ascii="Times New Roman" w:hAnsi="Times New Roman" w:cs="Times New Roman"/>
                <w:i/>
                <w:sz w:val="24"/>
                <w:szCs w:val="24"/>
              </w:rPr>
              <w:t>scenario</w:t>
            </w:r>
          </w:p>
        </w:tc>
        <w:tc>
          <w:tcPr>
            <w:tcW w:w="6518" w:type="dxa"/>
          </w:tcPr>
          <w:p w:rsidR="0061321D" w:rsidRPr="00430D90" w:rsidRDefault="0061321D" w:rsidP="0061321D">
            <w:pPr>
              <w:pStyle w:val="ListParagraph"/>
              <w:numPr>
                <w:ilvl w:val="0"/>
                <w:numId w:val="34"/>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i/>
                <w:sz w:val="24"/>
                <w:szCs w:val="24"/>
              </w:rPr>
              <w:t xml:space="preserve">Use case </w:t>
            </w:r>
            <w:r w:rsidRPr="00430D90">
              <w:rPr>
                <w:rFonts w:ascii="Times New Roman" w:eastAsia="Times New Roman" w:hAnsi="Times New Roman" w:cs="Times New Roman"/>
                <w:sz w:val="24"/>
                <w:szCs w:val="24"/>
              </w:rPr>
              <w:t xml:space="preserve">dimulai dengan </w:t>
            </w:r>
            <w:r w:rsidRPr="00430D90">
              <w:rPr>
                <w:rFonts w:ascii="Times New Roman" w:eastAsia="Times New Roman" w:hAnsi="Times New Roman" w:cs="Times New Roman"/>
                <w:i/>
                <w:sz w:val="24"/>
                <w:szCs w:val="24"/>
              </w:rPr>
              <w:t xml:space="preserve">user </w:t>
            </w:r>
            <w:r w:rsidRPr="00430D90">
              <w:rPr>
                <w:rFonts w:ascii="Times New Roman" w:eastAsia="Times New Roman" w:hAnsi="Times New Roman" w:cs="Times New Roman"/>
                <w:sz w:val="24"/>
                <w:szCs w:val="24"/>
              </w:rPr>
              <w:t xml:space="preserve">memilih tombol </w:t>
            </w:r>
            <w:r w:rsidRPr="00430D90">
              <w:rPr>
                <w:rFonts w:ascii="Times New Roman" w:eastAsia="Times New Roman" w:hAnsi="Times New Roman" w:cs="Times New Roman"/>
                <w:i/>
                <w:sz w:val="24"/>
                <w:szCs w:val="24"/>
              </w:rPr>
              <w:t xml:space="preserve">upload </w:t>
            </w:r>
            <w:r w:rsidRPr="00430D90">
              <w:rPr>
                <w:rFonts w:ascii="Times New Roman" w:eastAsia="Times New Roman" w:hAnsi="Times New Roman" w:cs="Times New Roman"/>
                <w:sz w:val="24"/>
                <w:szCs w:val="24"/>
              </w:rPr>
              <w:t>data</w:t>
            </w:r>
          </w:p>
          <w:p w:rsidR="0061321D" w:rsidRPr="00430D90" w:rsidRDefault="0061321D" w:rsidP="0061321D">
            <w:pPr>
              <w:pStyle w:val="ListParagraph"/>
              <w:numPr>
                <w:ilvl w:val="0"/>
                <w:numId w:val="34"/>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 xml:space="preserve">Sistem akan menampilkan lokasi data </w:t>
            </w:r>
            <w:r w:rsidR="005D2384">
              <w:rPr>
                <w:rFonts w:ascii="Times New Roman" w:eastAsia="Times New Roman" w:hAnsi="Times New Roman" w:cs="Times New Roman"/>
                <w:sz w:val="24"/>
                <w:szCs w:val="24"/>
              </w:rPr>
              <w:t>uji</w:t>
            </w:r>
            <w:r w:rsidRPr="00430D90">
              <w:rPr>
                <w:rFonts w:ascii="Times New Roman" w:eastAsia="Times New Roman" w:hAnsi="Times New Roman" w:cs="Times New Roman"/>
                <w:sz w:val="24"/>
                <w:szCs w:val="24"/>
              </w:rPr>
              <w:t xml:space="preserve"> yang akan dipilih </w:t>
            </w:r>
          </w:p>
          <w:p w:rsidR="0061321D" w:rsidRPr="00430D90" w:rsidRDefault="0061321D" w:rsidP="0061321D">
            <w:pPr>
              <w:pStyle w:val="ListParagraph"/>
              <w:numPr>
                <w:ilvl w:val="0"/>
                <w:numId w:val="34"/>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i/>
                <w:sz w:val="24"/>
                <w:szCs w:val="24"/>
              </w:rPr>
              <w:t>User</w:t>
            </w:r>
            <w:r w:rsidRPr="00430D90">
              <w:rPr>
                <w:rFonts w:ascii="Times New Roman" w:eastAsia="Times New Roman" w:hAnsi="Times New Roman" w:cs="Times New Roman"/>
                <w:sz w:val="24"/>
                <w:szCs w:val="24"/>
              </w:rPr>
              <w:t xml:space="preserve"> akan memilih data </w:t>
            </w:r>
            <w:r w:rsidR="005D2384">
              <w:rPr>
                <w:rFonts w:ascii="Times New Roman" w:eastAsia="Times New Roman" w:hAnsi="Times New Roman" w:cs="Times New Roman"/>
                <w:sz w:val="24"/>
                <w:szCs w:val="24"/>
              </w:rPr>
              <w:t>uji</w:t>
            </w:r>
            <w:r w:rsidRPr="00430D90">
              <w:rPr>
                <w:rFonts w:ascii="Times New Roman" w:eastAsia="Times New Roman" w:hAnsi="Times New Roman" w:cs="Times New Roman"/>
                <w:sz w:val="24"/>
                <w:szCs w:val="24"/>
              </w:rPr>
              <w:t xml:space="preserve"> dari lokasi penyimpanan</w:t>
            </w:r>
          </w:p>
          <w:p w:rsidR="0061321D" w:rsidRPr="00430D90" w:rsidRDefault="0061321D" w:rsidP="0061321D">
            <w:pPr>
              <w:pStyle w:val="ListParagraph"/>
              <w:numPr>
                <w:ilvl w:val="0"/>
                <w:numId w:val="34"/>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 xml:space="preserve">sistem akan menampilkan data </w:t>
            </w:r>
            <w:r w:rsidR="005D2384">
              <w:rPr>
                <w:rFonts w:ascii="Times New Roman" w:eastAsia="Times New Roman" w:hAnsi="Times New Roman" w:cs="Times New Roman"/>
                <w:sz w:val="24"/>
                <w:szCs w:val="24"/>
              </w:rPr>
              <w:t>uji</w:t>
            </w:r>
            <w:r w:rsidRPr="00430D90">
              <w:rPr>
                <w:rFonts w:ascii="Times New Roman" w:eastAsia="Times New Roman" w:hAnsi="Times New Roman" w:cs="Times New Roman"/>
                <w:sz w:val="24"/>
                <w:szCs w:val="24"/>
              </w:rPr>
              <w:t xml:space="preserve"> yang telah dipilih</w:t>
            </w:r>
          </w:p>
          <w:p w:rsidR="0061321D" w:rsidRPr="005D2384" w:rsidRDefault="0061321D" w:rsidP="005D2384">
            <w:pPr>
              <w:pStyle w:val="ListParagraph"/>
              <w:spacing w:line="360" w:lineRule="auto"/>
              <w:jc w:val="both"/>
              <w:rPr>
                <w:rFonts w:ascii="Times New Roman" w:eastAsia="Times New Roman" w:hAnsi="Times New Roman" w:cs="Times New Roman"/>
                <w:b/>
                <w:sz w:val="24"/>
                <w:szCs w:val="24"/>
              </w:rPr>
            </w:pPr>
          </w:p>
        </w:tc>
      </w:tr>
      <w:tr w:rsidR="0061321D" w:rsidTr="00901909">
        <w:tc>
          <w:tcPr>
            <w:tcW w:w="1990" w:type="dxa"/>
          </w:tcPr>
          <w:p w:rsidR="0061321D" w:rsidRPr="0061321D" w:rsidRDefault="0061321D" w:rsidP="00901909">
            <w:pPr>
              <w:spacing w:line="480" w:lineRule="auto"/>
              <w:jc w:val="both"/>
              <w:rPr>
                <w:rFonts w:ascii="Times New Roman" w:eastAsia="Times New Roman" w:hAnsi="Times New Roman" w:cs="Times New Roman"/>
                <w:i/>
                <w:sz w:val="24"/>
                <w:szCs w:val="24"/>
              </w:rPr>
            </w:pPr>
            <w:r w:rsidRPr="0061321D">
              <w:rPr>
                <w:rFonts w:ascii="Times New Roman" w:eastAsia="Times New Roman" w:hAnsi="Times New Roman" w:cs="Times New Roman"/>
                <w:i/>
                <w:sz w:val="24"/>
                <w:szCs w:val="24"/>
              </w:rPr>
              <w:t>Alternative scenario</w:t>
            </w:r>
          </w:p>
        </w:tc>
        <w:tc>
          <w:tcPr>
            <w:tcW w:w="6518" w:type="dxa"/>
          </w:tcPr>
          <w:p w:rsidR="0061321D" w:rsidRDefault="0061321D" w:rsidP="0090190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bl>
    <w:p w:rsidR="0061321D" w:rsidRDefault="0061321D" w:rsidP="00A07818">
      <w:pPr>
        <w:spacing w:line="480" w:lineRule="auto"/>
        <w:jc w:val="both"/>
        <w:rPr>
          <w:rFonts w:ascii="Times New Roman" w:eastAsia="Times New Roman" w:hAnsi="Times New Roman" w:cs="Times New Roman"/>
          <w:b/>
          <w:sz w:val="24"/>
          <w:szCs w:val="24"/>
        </w:rPr>
      </w:pPr>
    </w:p>
    <w:p w:rsidR="00D21E96" w:rsidRDefault="00D21E96" w:rsidP="00A07818">
      <w:pPr>
        <w:spacing w:line="480" w:lineRule="auto"/>
        <w:jc w:val="both"/>
        <w:rPr>
          <w:rFonts w:ascii="Times New Roman" w:eastAsia="Times New Roman" w:hAnsi="Times New Roman" w:cs="Times New Roman"/>
          <w:b/>
          <w:sz w:val="24"/>
          <w:szCs w:val="24"/>
        </w:rPr>
      </w:pPr>
    </w:p>
    <w:p w:rsidR="00D21E96" w:rsidRDefault="00D21E96" w:rsidP="00A07818">
      <w:pPr>
        <w:spacing w:line="480" w:lineRule="auto"/>
        <w:jc w:val="both"/>
        <w:rPr>
          <w:rFonts w:ascii="Times New Roman" w:eastAsia="Times New Roman" w:hAnsi="Times New Roman" w:cs="Times New Roman"/>
          <w:b/>
          <w:sz w:val="24"/>
          <w:szCs w:val="24"/>
        </w:rPr>
      </w:pPr>
    </w:p>
    <w:p w:rsidR="003346C1" w:rsidRPr="003346C1" w:rsidRDefault="003346C1" w:rsidP="00A07818">
      <w:pPr>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 xml:space="preserve">Tabel </w:t>
      </w:r>
      <w:r w:rsidR="00D21E96">
        <w:rPr>
          <w:rFonts w:ascii="Times New Roman" w:eastAsia="Times New Roman" w:hAnsi="Times New Roman" w:cs="Times New Roman"/>
          <w:b/>
          <w:sz w:val="24"/>
          <w:szCs w:val="24"/>
        </w:rPr>
        <w:t xml:space="preserve">4.8 </w:t>
      </w:r>
      <w:r>
        <w:rPr>
          <w:rFonts w:ascii="Times New Roman" w:eastAsia="Times New Roman" w:hAnsi="Times New Roman" w:cs="Times New Roman"/>
          <w:b/>
          <w:i/>
          <w:sz w:val="24"/>
          <w:szCs w:val="24"/>
        </w:rPr>
        <w:t xml:space="preserve">Use Case </w:t>
      </w:r>
      <w:r>
        <w:rPr>
          <w:rFonts w:ascii="Times New Roman" w:eastAsia="Times New Roman" w:hAnsi="Times New Roman" w:cs="Times New Roman"/>
          <w:b/>
          <w:sz w:val="24"/>
          <w:szCs w:val="24"/>
        </w:rPr>
        <w:t xml:space="preserve">Melihat Hasil </w:t>
      </w:r>
      <w:r>
        <w:rPr>
          <w:rFonts w:ascii="Times New Roman" w:eastAsia="Times New Roman" w:hAnsi="Times New Roman" w:cs="Times New Roman"/>
          <w:b/>
          <w:i/>
          <w:sz w:val="24"/>
          <w:szCs w:val="24"/>
        </w:rPr>
        <w:t xml:space="preserve">Minning </w:t>
      </w:r>
    </w:p>
    <w:tbl>
      <w:tblPr>
        <w:tblStyle w:val="TableGrid"/>
        <w:tblW w:w="0" w:type="auto"/>
        <w:tblLook w:val="04A0" w:firstRow="1" w:lastRow="0" w:firstColumn="1" w:lastColumn="0" w:noHBand="0" w:noVBand="1"/>
      </w:tblPr>
      <w:tblGrid>
        <w:gridCol w:w="1990"/>
        <w:gridCol w:w="6518"/>
      </w:tblGrid>
      <w:tr w:rsidR="003346C1" w:rsidTr="00901909">
        <w:tc>
          <w:tcPr>
            <w:tcW w:w="1990" w:type="dxa"/>
          </w:tcPr>
          <w:p w:rsidR="003346C1" w:rsidRPr="00A07818" w:rsidRDefault="003346C1"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6518" w:type="dxa"/>
          </w:tcPr>
          <w:p w:rsidR="003346C1" w:rsidRPr="00A07818" w:rsidRDefault="003346C1" w:rsidP="00901909">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User (admin)</w:t>
            </w:r>
          </w:p>
        </w:tc>
      </w:tr>
      <w:tr w:rsidR="003346C1" w:rsidTr="00901909">
        <w:tc>
          <w:tcPr>
            <w:tcW w:w="1990" w:type="dxa"/>
          </w:tcPr>
          <w:p w:rsidR="003346C1" w:rsidRPr="00A07818" w:rsidRDefault="003346C1"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Kondisi Awal </w:t>
            </w:r>
          </w:p>
        </w:tc>
        <w:tc>
          <w:tcPr>
            <w:tcW w:w="6518" w:type="dxa"/>
          </w:tcPr>
          <w:p w:rsidR="003346C1" w:rsidRPr="00A07818" w:rsidRDefault="003346C1"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barang alat mobil belum ada</w:t>
            </w:r>
          </w:p>
        </w:tc>
      </w:tr>
      <w:tr w:rsidR="003346C1" w:rsidTr="00901909">
        <w:tc>
          <w:tcPr>
            <w:tcW w:w="1990" w:type="dxa"/>
          </w:tcPr>
          <w:p w:rsidR="003346C1" w:rsidRPr="00A07818" w:rsidRDefault="003346C1"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Akhir</w:t>
            </w:r>
          </w:p>
        </w:tc>
        <w:tc>
          <w:tcPr>
            <w:tcW w:w="6518" w:type="dxa"/>
          </w:tcPr>
          <w:p w:rsidR="003346C1" w:rsidRPr="00430D90" w:rsidRDefault="003346C1" w:rsidP="00901909">
            <w:pPr>
              <w:spacing w:line="48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 xml:space="preserve">Data barang alat mobil sudah di tambahkan </w:t>
            </w:r>
          </w:p>
        </w:tc>
      </w:tr>
      <w:tr w:rsidR="003346C1" w:rsidTr="00901909">
        <w:tc>
          <w:tcPr>
            <w:tcW w:w="1990" w:type="dxa"/>
          </w:tcPr>
          <w:p w:rsidR="003346C1" w:rsidRPr="00430D90" w:rsidRDefault="003346C1" w:rsidP="00901909">
            <w:pPr>
              <w:spacing w:line="360" w:lineRule="auto"/>
              <w:rPr>
                <w:rFonts w:ascii="Times New Roman" w:hAnsi="Times New Roman" w:cs="Times New Roman"/>
                <w:i/>
                <w:sz w:val="24"/>
                <w:szCs w:val="24"/>
              </w:rPr>
            </w:pPr>
            <w:r w:rsidRPr="00430D90">
              <w:rPr>
                <w:rFonts w:ascii="Times New Roman" w:hAnsi="Times New Roman" w:cs="Times New Roman"/>
                <w:i/>
                <w:sz w:val="24"/>
                <w:szCs w:val="24"/>
              </w:rPr>
              <w:t>Main</w:t>
            </w:r>
            <w:r>
              <w:rPr>
                <w:rFonts w:ascii="Times New Roman" w:hAnsi="Times New Roman" w:cs="Times New Roman"/>
                <w:i/>
                <w:sz w:val="24"/>
                <w:szCs w:val="24"/>
              </w:rPr>
              <w:t xml:space="preserve"> </w:t>
            </w:r>
            <w:r w:rsidRPr="00430D90">
              <w:rPr>
                <w:rFonts w:ascii="Times New Roman" w:hAnsi="Times New Roman" w:cs="Times New Roman"/>
                <w:i/>
                <w:sz w:val="24"/>
                <w:szCs w:val="24"/>
              </w:rPr>
              <w:t>success</w:t>
            </w:r>
            <w:r>
              <w:rPr>
                <w:rFonts w:ascii="Times New Roman" w:hAnsi="Times New Roman" w:cs="Times New Roman"/>
                <w:i/>
                <w:sz w:val="24"/>
                <w:szCs w:val="24"/>
              </w:rPr>
              <w:t xml:space="preserve"> </w:t>
            </w:r>
            <w:r w:rsidRPr="00430D90">
              <w:rPr>
                <w:rFonts w:ascii="Times New Roman" w:hAnsi="Times New Roman" w:cs="Times New Roman"/>
                <w:i/>
                <w:sz w:val="24"/>
                <w:szCs w:val="24"/>
              </w:rPr>
              <w:t>scenario</w:t>
            </w:r>
          </w:p>
        </w:tc>
        <w:tc>
          <w:tcPr>
            <w:tcW w:w="6518" w:type="dxa"/>
          </w:tcPr>
          <w:p w:rsidR="003346C1" w:rsidRPr="00430D90" w:rsidRDefault="003346C1" w:rsidP="003346C1">
            <w:pPr>
              <w:pStyle w:val="ListParagraph"/>
              <w:numPr>
                <w:ilvl w:val="0"/>
                <w:numId w:val="35"/>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i/>
                <w:sz w:val="24"/>
                <w:szCs w:val="24"/>
              </w:rPr>
              <w:t xml:space="preserve">Use case </w:t>
            </w:r>
            <w:r w:rsidRPr="00430D90">
              <w:rPr>
                <w:rFonts w:ascii="Times New Roman" w:eastAsia="Times New Roman" w:hAnsi="Times New Roman" w:cs="Times New Roman"/>
                <w:sz w:val="24"/>
                <w:szCs w:val="24"/>
              </w:rPr>
              <w:t xml:space="preserve">dimulai dengan </w:t>
            </w:r>
            <w:r w:rsidRPr="00430D90">
              <w:rPr>
                <w:rFonts w:ascii="Times New Roman" w:eastAsia="Times New Roman" w:hAnsi="Times New Roman" w:cs="Times New Roman"/>
                <w:i/>
                <w:sz w:val="24"/>
                <w:szCs w:val="24"/>
              </w:rPr>
              <w:t xml:space="preserve">user </w:t>
            </w:r>
            <w:r w:rsidRPr="00430D90">
              <w:rPr>
                <w:rFonts w:ascii="Times New Roman" w:eastAsia="Times New Roman" w:hAnsi="Times New Roman" w:cs="Times New Roman"/>
                <w:sz w:val="24"/>
                <w:szCs w:val="24"/>
              </w:rPr>
              <w:t xml:space="preserve">memilih tombol </w:t>
            </w:r>
            <w:r w:rsidRPr="00430D90">
              <w:rPr>
                <w:rFonts w:ascii="Times New Roman" w:eastAsia="Times New Roman" w:hAnsi="Times New Roman" w:cs="Times New Roman"/>
                <w:i/>
                <w:sz w:val="24"/>
                <w:szCs w:val="24"/>
              </w:rPr>
              <w:t xml:space="preserve">upload </w:t>
            </w:r>
            <w:r w:rsidRPr="00430D90">
              <w:rPr>
                <w:rFonts w:ascii="Times New Roman" w:eastAsia="Times New Roman" w:hAnsi="Times New Roman" w:cs="Times New Roman"/>
                <w:sz w:val="24"/>
                <w:szCs w:val="24"/>
              </w:rPr>
              <w:t>data</w:t>
            </w:r>
          </w:p>
          <w:p w:rsidR="003346C1" w:rsidRPr="00430D90" w:rsidRDefault="003346C1" w:rsidP="003346C1">
            <w:pPr>
              <w:pStyle w:val="ListParagraph"/>
              <w:numPr>
                <w:ilvl w:val="0"/>
                <w:numId w:val="35"/>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 xml:space="preserve">Sistem akan menampilkan lokasi data barang alat mobil yang akan dipilih </w:t>
            </w:r>
          </w:p>
          <w:p w:rsidR="003346C1" w:rsidRPr="00430D90" w:rsidRDefault="003346C1" w:rsidP="003346C1">
            <w:pPr>
              <w:pStyle w:val="ListParagraph"/>
              <w:numPr>
                <w:ilvl w:val="0"/>
                <w:numId w:val="35"/>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i/>
                <w:sz w:val="24"/>
                <w:szCs w:val="24"/>
              </w:rPr>
              <w:t>User</w:t>
            </w:r>
            <w:r w:rsidRPr="00430D90">
              <w:rPr>
                <w:rFonts w:ascii="Times New Roman" w:eastAsia="Times New Roman" w:hAnsi="Times New Roman" w:cs="Times New Roman"/>
                <w:sz w:val="24"/>
                <w:szCs w:val="24"/>
              </w:rPr>
              <w:t xml:space="preserve"> akan memilih data barang alat mobil dari lokasi penyimpanan</w:t>
            </w:r>
          </w:p>
          <w:p w:rsidR="003346C1" w:rsidRPr="00430D90" w:rsidRDefault="003346C1" w:rsidP="003346C1">
            <w:pPr>
              <w:pStyle w:val="ListParagraph"/>
              <w:numPr>
                <w:ilvl w:val="0"/>
                <w:numId w:val="35"/>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sistem akan menampilkan data barang alat mobil yang telah dipilih</w:t>
            </w:r>
          </w:p>
          <w:p w:rsidR="003346C1" w:rsidRPr="003346C1" w:rsidRDefault="003346C1" w:rsidP="003346C1">
            <w:pPr>
              <w:pStyle w:val="ListParagraph"/>
              <w:numPr>
                <w:ilvl w:val="0"/>
                <w:numId w:val="35"/>
              </w:numPr>
              <w:spacing w:line="360" w:lineRule="auto"/>
              <w:jc w:val="both"/>
              <w:rPr>
                <w:rFonts w:ascii="Times New Roman" w:eastAsia="Times New Roman" w:hAnsi="Times New Roman" w:cs="Times New Roman"/>
                <w:b/>
                <w:sz w:val="24"/>
                <w:szCs w:val="24"/>
              </w:rPr>
            </w:pPr>
            <w:r w:rsidRPr="00430D90">
              <w:rPr>
                <w:rFonts w:ascii="Times New Roman" w:eastAsia="Times New Roman" w:hAnsi="Times New Roman" w:cs="Times New Roman"/>
                <w:i/>
                <w:sz w:val="24"/>
                <w:szCs w:val="24"/>
              </w:rPr>
              <w:t xml:space="preserve">user </w:t>
            </w:r>
            <w:r w:rsidRPr="00430D90">
              <w:rPr>
                <w:rFonts w:ascii="Times New Roman" w:eastAsia="Times New Roman" w:hAnsi="Times New Roman" w:cs="Times New Roman"/>
                <w:sz w:val="24"/>
                <w:szCs w:val="24"/>
              </w:rPr>
              <w:t xml:space="preserve">memilih tombol </w:t>
            </w:r>
            <w:r>
              <w:rPr>
                <w:rFonts w:ascii="Times New Roman" w:eastAsia="Times New Roman" w:hAnsi="Times New Roman" w:cs="Times New Roman"/>
                <w:sz w:val="24"/>
                <w:szCs w:val="24"/>
              </w:rPr>
              <w:t xml:space="preserve">proses </w:t>
            </w:r>
            <w:r>
              <w:rPr>
                <w:rFonts w:ascii="Times New Roman" w:eastAsia="Times New Roman" w:hAnsi="Times New Roman" w:cs="Times New Roman"/>
                <w:i/>
                <w:sz w:val="24"/>
                <w:szCs w:val="24"/>
              </w:rPr>
              <w:t xml:space="preserve">minning </w:t>
            </w:r>
            <w:r>
              <w:rPr>
                <w:rFonts w:ascii="Times New Roman" w:eastAsia="Times New Roman" w:hAnsi="Times New Roman" w:cs="Times New Roman"/>
                <w:sz w:val="24"/>
                <w:szCs w:val="24"/>
              </w:rPr>
              <w:t xml:space="preserve">berdasarkan data barang alat mobil yang telah di </w:t>
            </w:r>
            <w:r>
              <w:rPr>
                <w:rFonts w:ascii="Times New Roman" w:eastAsia="Times New Roman" w:hAnsi="Times New Roman" w:cs="Times New Roman"/>
                <w:i/>
                <w:sz w:val="24"/>
                <w:szCs w:val="24"/>
              </w:rPr>
              <w:t>upload</w:t>
            </w:r>
          </w:p>
          <w:p w:rsidR="003346C1" w:rsidRPr="003346C1" w:rsidRDefault="003346C1" w:rsidP="003346C1">
            <w:pPr>
              <w:pStyle w:val="ListParagraph"/>
              <w:numPr>
                <w:ilvl w:val="0"/>
                <w:numId w:val="35"/>
              </w:numPr>
              <w:spacing w:line="360" w:lineRule="auto"/>
              <w:jc w:val="both"/>
              <w:rPr>
                <w:rFonts w:ascii="Times New Roman" w:eastAsia="Times New Roman" w:hAnsi="Times New Roman" w:cs="Times New Roman"/>
                <w:b/>
                <w:sz w:val="24"/>
                <w:szCs w:val="24"/>
              </w:rPr>
            </w:pPr>
            <w:r w:rsidRPr="003346C1">
              <w:rPr>
                <w:rFonts w:ascii="Times New Roman" w:eastAsia="Times New Roman" w:hAnsi="Times New Roman" w:cs="Times New Roman"/>
                <w:sz w:val="24"/>
                <w:szCs w:val="24"/>
              </w:rPr>
              <w:t xml:space="preserve">menampilkan jumlah seluruh data, jumlah data laris, jumlah data tidak laris dan </w:t>
            </w:r>
            <w:r w:rsidRPr="003346C1">
              <w:rPr>
                <w:rFonts w:ascii="Times New Roman" w:eastAsia="Times New Roman" w:hAnsi="Times New Roman" w:cs="Times New Roman"/>
                <w:i/>
                <w:sz w:val="24"/>
                <w:szCs w:val="24"/>
              </w:rPr>
              <w:t>entropy</w:t>
            </w:r>
            <w:r w:rsidRPr="003346C1">
              <w:rPr>
                <w:rFonts w:ascii="Times New Roman" w:eastAsia="Times New Roman" w:hAnsi="Times New Roman" w:cs="Times New Roman"/>
                <w:sz w:val="24"/>
                <w:szCs w:val="24"/>
              </w:rPr>
              <w:t xml:space="preserve"> dan melakukan proses minning</w:t>
            </w:r>
          </w:p>
          <w:p w:rsidR="003346C1" w:rsidRPr="00430D90" w:rsidRDefault="003346C1" w:rsidP="003346C1">
            <w:pPr>
              <w:pStyle w:val="ListParagraph"/>
              <w:spacing w:line="360" w:lineRule="auto"/>
              <w:jc w:val="both"/>
              <w:rPr>
                <w:rFonts w:ascii="Times New Roman" w:eastAsia="Times New Roman" w:hAnsi="Times New Roman" w:cs="Times New Roman"/>
                <w:b/>
                <w:sz w:val="24"/>
                <w:szCs w:val="24"/>
              </w:rPr>
            </w:pPr>
          </w:p>
        </w:tc>
      </w:tr>
      <w:tr w:rsidR="003346C1" w:rsidTr="00901909">
        <w:tc>
          <w:tcPr>
            <w:tcW w:w="1990" w:type="dxa"/>
          </w:tcPr>
          <w:p w:rsidR="003346C1" w:rsidRPr="0061321D" w:rsidRDefault="003346C1" w:rsidP="00901909">
            <w:pPr>
              <w:spacing w:line="480" w:lineRule="auto"/>
              <w:jc w:val="both"/>
              <w:rPr>
                <w:rFonts w:ascii="Times New Roman" w:eastAsia="Times New Roman" w:hAnsi="Times New Roman" w:cs="Times New Roman"/>
                <w:i/>
                <w:sz w:val="24"/>
                <w:szCs w:val="24"/>
              </w:rPr>
            </w:pPr>
            <w:r w:rsidRPr="0061321D">
              <w:rPr>
                <w:rFonts w:ascii="Times New Roman" w:eastAsia="Times New Roman" w:hAnsi="Times New Roman" w:cs="Times New Roman"/>
                <w:i/>
                <w:sz w:val="24"/>
                <w:szCs w:val="24"/>
              </w:rPr>
              <w:t>Alternative scenario</w:t>
            </w:r>
          </w:p>
        </w:tc>
        <w:tc>
          <w:tcPr>
            <w:tcW w:w="6518" w:type="dxa"/>
          </w:tcPr>
          <w:p w:rsidR="003346C1" w:rsidRDefault="003346C1" w:rsidP="0090190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bl>
    <w:p w:rsidR="005D2384" w:rsidRDefault="005D2384" w:rsidP="00E50EB9">
      <w:pPr>
        <w:rPr>
          <w:rFonts w:ascii="Times New Roman" w:eastAsia="Times New Roman" w:hAnsi="Times New Roman" w:cs="Times New Roman"/>
          <w:b/>
          <w:sz w:val="24"/>
          <w:szCs w:val="24"/>
        </w:rPr>
      </w:pPr>
    </w:p>
    <w:p w:rsidR="003346C1" w:rsidRDefault="003346C1" w:rsidP="003346C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w:t>
      </w:r>
      <w:r w:rsidR="00D21E96">
        <w:rPr>
          <w:rFonts w:ascii="Times New Roman" w:eastAsia="Times New Roman" w:hAnsi="Times New Roman" w:cs="Times New Roman"/>
          <w:b/>
          <w:sz w:val="24"/>
          <w:szCs w:val="24"/>
        </w:rPr>
        <w:t xml:space="preserve">4.9 </w:t>
      </w:r>
      <w:r>
        <w:rPr>
          <w:rFonts w:ascii="Times New Roman" w:eastAsia="Times New Roman" w:hAnsi="Times New Roman" w:cs="Times New Roman"/>
          <w:b/>
          <w:i/>
          <w:sz w:val="24"/>
          <w:szCs w:val="24"/>
        </w:rPr>
        <w:t xml:space="preserve">Use Case </w:t>
      </w:r>
      <w:r>
        <w:rPr>
          <w:rFonts w:ascii="Times New Roman" w:eastAsia="Times New Roman" w:hAnsi="Times New Roman" w:cs="Times New Roman"/>
          <w:b/>
          <w:sz w:val="24"/>
          <w:szCs w:val="24"/>
        </w:rPr>
        <w:t xml:space="preserve">Melihat </w:t>
      </w:r>
      <w:r>
        <w:rPr>
          <w:rFonts w:ascii="Times New Roman" w:eastAsia="Times New Roman" w:hAnsi="Times New Roman" w:cs="Times New Roman"/>
          <w:b/>
          <w:i/>
          <w:sz w:val="24"/>
          <w:szCs w:val="24"/>
        </w:rPr>
        <w:t>Rule</w:t>
      </w:r>
    </w:p>
    <w:tbl>
      <w:tblPr>
        <w:tblStyle w:val="TableGrid"/>
        <w:tblW w:w="0" w:type="auto"/>
        <w:tblLook w:val="04A0" w:firstRow="1" w:lastRow="0" w:firstColumn="1" w:lastColumn="0" w:noHBand="0" w:noVBand="1"/>
      </w:tblPr>
      <w:tblGrid>
        <w:gridCol w:w="1990"/>
        <w:gridCol w:w="6518"/>
      </w:tblGrid>
      <w:tr w:rsidR="003346C1" w:rsidTr="00901909">
        <w:tc>
          <w:tcPr>
            <w:tcW w:w="1990" w:type="dxa"/>
          </w:tcPr>
          <w:p w:rsidR="003346C1" w:rsidRPr="00A07818" w:rsidRDefault="003346C1"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6518" w:type="dxa"/>
          </w:tcPr>
          <w:p w:rsidR="003346C1" w:rsidRPr="00A07818" w:rsidRDefault="003346C1" w:rsidP="00901909">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User (admin)</w:t>
            </w:r>
          </w:p>
        </w:tc>
      </w:tr>
      <w:tr w:rsidR="003346C1" w:rsidTr="00901909">
        <w:tc>
          <w:tcPr>
            <w:tcW w:w="1990" w:type="dxa"/>
          </w:tcPr>
          <w:p w:rsidR="003346C1" w:rsidRPr="00A07818" w:rsidRDefault="003346C1"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Kondisi Awal </w:t>
            </w:r>
          </w:p>
        </w:tc>
        <w:tc>
          <w:tcPr>
            <w:tcW w:w="6518" w:type="dxa"/>
          </w:tcPr>
          <w:p w:rsidR="003346C1" w:rsidRPr="00A07818" w:rsidRDefault="003346C1" w:rsidP="003346C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rule belum ada</w:t>
            </w:r>
          </w:p>
        </w:tc>
      </w:tr>
      <w:tr w:rsidR="003346C1" w:rsidTr="00901909">
        <w:tc>
          <w:tcPr>
            <w:tcW w:w="1990" w:type="dxa"/>
          </w:tcPr>
          <w:p w:rsidR="003346C1" w:rsidRPr="00A07818" w:rsidRDefault="003346C1"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Akhir</w:t>
            </w:r>
          </w:p>
        </w:tc>
        <w:tc>
          <w:tcPr>
            <w:tcW w:w="6518" w:type="dxa"/>
          </w:tcPr>
          <w:p w:rsidR="003346C1" w:rsidRPr="00430D90" w:rsidRDefault="003346C1" w:rsidP="003346C1">
            <w:pPr>
              <w:spacing w:line="48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rule</w:t>
            </w:r>
            <w:r w:rsidRPr="00430D90">
              <w:rPr>
                <w:rFonts w:ascii="Times New Roman" w:eastAsia="Times New Roman" w:hAnsi="Times New Roman" w:cs="Times New Roman"/>
                <w:sz w:val="24"/>
                <w:szCs w:val="24"/>
              </w:rPr>
              <w:t xml:space="preserve"> sudah di tambahkan </w:t>
            </w:r>
          </w:p>
        </w:tc>
      </w:tr>
      <w:tr w:rsidR="003346C1" w:rsidTr="00901909">
        <w:tc>
          <w:tcPr>
            <w:tcW w:w="1990" w:type="dxa"/>
          </w:tcPr>
          <w:p w:rsidR="003346C1" w:rsidRPr="00430D90" w:rsidRDefault="003346C1" w:rsidP="00901909">
            <w:pPr>
              <w:spacing w:line="360" w:lineRule="auto"/>
              <w:rPr>
                <w:rFonts w:ascii="Times New Roman" w:hAnsi="Times New Roman" w:cs="Times New Roman"/>
                <w:i/>
                <w:sz w:val="24"/>
                <w:szCs w:val="24"/>
              </w:rPr>
            </w:pPr>
            <w:r w:rsidRPr="00430D90">
              <w:rPr>
                <w:rFonts w:ascii="Times New Roman" w:hAnsi="Times New Roman" w:cs="Times New Roman"/>
                <w:i/>
                <w:sz w:val="24"/>
                <w:szCs w:val="24"/>
              </w:rPr>
              <w:t>Main</w:t>
            </w:r>
            <w:r>
              <w:rPr>
                <w:rFonts w:ascii="Times New Roman" w:hAnsi="Times New Roman" w:cs="Times New Roman"/>
                <w:i/>
                <w:sz w:val="24"/>
                <w:szCs w:val="24"/>
              </w:rPr>
              <w:t xml:space="preserve"> </w:t>
            </w:r>
            <w:r w:rsidRPr="00430D90">
              <w:rPr>
                <w:rFonts w:ascii="Times New Roman" w:hAnsi="Times New Roman" w:cs="Times New Roman"/>
                <w:i/>
                <w:sz w:val="24"/>
                <w:szCs w:val="24"/>
              </w:rPr>
              <w:t>success</w:t>
            </w:r>
            <w:r>
              <w:rPr>
                <w:rFonts w:ascii="Times New Roman" w:hAnsi="Times New Roman" w:cs="Times New Roman"/>
                <w:i/>
                <w:sz w:val="24"/>
                <w:szCs w:val="24"/>
              </w:rPr>
              <w:t xml:space="preserve"> </w:t>
            </w:r>
            <w:r w:rsidRPr="00430D90">
              <w:rPr>
                <w:rFonts w:ascii="Times New Roman" w:hAnsi="Times New Roman" w:cs="Times New Roman"/>
                <w:i/>
                <w:sz w:val="24"/>
                <w:szCs w:val="24"/>
              </w:rPr>
              <w:t>scenario</w:t>
            </w:r>
          </w:p>
        </w:tc>
        <w:tc>
          <w:tcPr>
            <w:tcW w:w="6518" w:type="dxa"/>
          </w:tcPr>
          <w:p w:rsidR="003346C1" w:rsidRPr="00430D90" w:rsidRDefault="003346C1" w:rsidP="003346C1">
            <w:pPr>
              <w:pStyle w:val="ListParagraph"/>
              <w:numPr>
                <w:ilvl w:val="0"/>
                <w:numId w:val="36"/>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i/>
                <w:sz w:val="24"/>
                <w:szCs w:val="24"/>
              </w:rPr>
              <w:t xml:space="preserve">Use case </w:t>
            </w:r>
            <w:r w:rsidRPr="00430D90">
              <w:rPr>
                <w:rFonts w:ascii="Times New Roman" w:eastAsia="Times New Roman" w:hAnsi="Times New Roman" w:cs="Times New Roman"/>
                <w:sz w:val="24"/>
                <w:szCs w:val="24"/>
              </w:rPr>
              <w:t xml:space="preserve">dimulai dengan </w:t>
            </w:r>
            <w:r w:rsidRPr="00430D90">
              <w:rPr>
                <w:rFonts w:ascii="Times New Roman" w:eastAsia="Times New Roman" w:hAnsi="Times New Roman" w:cs="Times New Roman"/>
                <w:i/>
                <w:sz w:val="24"/>
                <w:szCs w:val="24"/>
              </w:rPr>
              <w:t xml:space="preserve">user </w:t>
            </w:r>
            <w:r w:rsidRPr="00430D90">
              <w:rPr>
                <w:rFonts w:ascii="Times New Roman" w:eastAsia="Times New Roman" w:hAnsi="Times New Roman" w:cs="Times New Roman"/>
                <w:sz w:val="24"/>
                <w:szCs w:val="24"/>
              </w:rPr>
              <w:t xml:space="preserve">memilih tombol </w:t>
            </w:r>
            <w:r w:rsidRPr="00430D90">
              <w:rPr>
                <w:rFonts w:ascii="Times New Roman" w:eastAsia="Times New Roman" w:hAnsi="Times New Roman" w:cs="Times New Roman"/>
                <w:i/>
                <w:sz w:val="24"/>
                <w:szCs w:val="24"/>
              </w:rPr>
              <w:t xml:space="preserve">upload </w:t>
            </w:r>
            <w:r w:rsidRPr="00430D90">
              <w:rPr>
                <w:rFonts w:ascii="Times New Roman" w:eastAsia="Times New Roman" w:hAnsi="Times New Roman" w:cs="Times New Roman"/>
                <w:sz w:val="24"/>
                <w:szCs w:val="24"/>
              </w:rPr>
              <w:t>data</w:t>
            </w:r>
          </w:p>
          <w:p w:rsidR="003346C1" w:rsidRPr="00430D90" w:rsidRDefault="003346C1" w:rsidP="003346C1">
            <w:pPr>
              <w:pStyle w:val="ListParagraph"/>
              <w:numPr>
                <w:ilvl w:val="0"/>
                <w:numId w:val="36"/>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 xml:space="preserve">Sistem akan menampilkan lokasi data barang alat mobil yang akan dipilih </w:t>
            </w:r>
          </w:p>
          <w:p w:rsidR="003346C1" w:rsidRPr="00430D90" w:rsidRDefault="003346C1" w:rsidP="003346C1">
            <w:pPr>
              <w:pStyle w:val="ListParagraph"/>
              <w:numPr>
                <w:ilvl w:val="0"/>
                <w:numId w:val="36"/>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i/>
                <w:sz w:val="24"/>
                <w:szCs w:val="24"/>
              </w:rPr>
              <w:lastRenderedPageBreak/>
              <w:t>User</w:t>
            </w:r>
            <w:r w:rsidRPr="00430D90">
              <w:rPr>
                <w:rFonts w:ascii="Times New Roman" w:eastAsia="Times New Roman" w:hAnsi="Times New Roman" w:cs="Times New Roman"/>
                <w:sz w:val="24"/>
                <w:szCs w:val="24"/>
              </w:rPr>
              <w:t xml:space="preserve"> akan memilih data barang alat mobil dari lokasi penyimpanan</w:t>
            </w:r>
          </w:p>
          <w:p w:rsidR="003346C1" w:rsidRPr="00430D90" w:rsidRDefault="003346C1" w:rsidP="003346C1">
            <w:pPr>
              <w:pStyle w:val="ListParagraph"/>
              <w:numPr>
                <w:ilvl w:val="0"/>
                <w:numId w:val="36"/>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sistem akan menampilkan data barang alat mobil yang telah dipilih</w:t>
            </w:r>
          </w:p>
          <w:p w:rsidR="003346C1" w:rsidRPr="003346C1" w:rsidRDefault="003346C1" w:rsidP="003346C1">
            <w:pPr>
              <w:pStyle w:val="ListParagraph"/>
              <w:numPr>
                <w:ilvl w:val="0"/>
                <w:numId w:val="36"/>
              </w:numPr>
              <w:spacing w:line="360" w:lineRule="auto"/>
              <w:jc w:val="both"/>
              <w:rPr>
                <w:rFonts w:ascii="Times New Roman" w:eastAsia="Times New Roman" w:hAnsi="Times New Roman" w:cs="Times New Roman"/>
                <w:b/>
                <w:sz w:val="24"/>
                <w:szCs w:val="24"/>
              </w:rPr>
            </w:pPr>
            <w:r w:rsidRPr="00430D90">
              <w:rPr>
                <w:rFonts w:ascii="Times New Roman" w:eastAsia="Times New Roman" w:hAnsi="Times New Roman" w:cs="Times New Roman"/>
                <w:i/>
                <w:sz w:val="24"/>
                <w:szCs w:val="24"/>
              </w:rPr>
              <w:t xml:space="preserve">user </w:t>
            </w:r>
            <w:r w:rsidRPr="00430D90">
              <w:rPr>
                <w:rFonts w:ascii="Times New Roman" w:eastAsia="Times New Roman" w:hAnsi="Times New Roman" w:cs="Times New Roman"/>
                <w:sz w:val="24"/>
                <w:szCs w:val="24"/>
              </w:rPr>
              <w:t xml:space="preserve">memilih tombol </w:t>
            </w:r>
            <w:r>
              <w:rPr>
                <w:rFonts w:ascii="Times New Roman" w:eastAsia="Times New Roman" w:hAnsi="Times New Roman" w:cs="Times New Roman"/>
                <w:sz w:val="24"/>
                <w:szCs w:val="24"/>
              </w:rPr>
              <w:t xml:space="preserve">proses </w:t>
            </w:r>
            <w:r>
              <w:rPr>
                <w:rFonts w:ascii="Times New Roman" w:eastAsia="Times New Roman" w:hAnsi="Times New Roman" w:cs="Times New Roman"/>
                <w:i/>
                <w:sz w:val="24"/>
                <w:szCs w:val="24"/>
              </w:rPr>
              <w:t xml:space="preserve">minning </w:t>
            </w:r>
            <w:r>
              <w:rPr>
                <w:rFonts w:ascii="Times New Roman" w:eastAsia="Times New Roman" w:hAnsi="Times New Roman" w:cs="Times New Roman"/>
                <w:sz w:val="24"/>
                <w:szCs w:val="24"/>
              </w:rPr>
              <w:t xml:space="preserve">berdasarkan data barang alat mobil yang telah di </w:t>
            </w:r>
            <w:r>
              <w:rPr>
                <w:rFonts w:ascii="Times New Roman" w:eastAsia="Times New Roman" w:hAnsi="Times New Roman" w:cs="Times New Roman"/>
                <w:i/>
                <w:sz w:val="24"/>
                <w:szCs w:val="24"/>
              </w:rPr>
              <w:t>upload</w:t>
            </w:r>
          </w:p>
          <w:p w:rsidR="003346C1" w:rsidRPr="003346C1" w:rsidRDefault="003346C1" w:rsidP="003346C1">
            <w:pPr>
              <w:pStyle w:val="ListParagraph"/>
              <w:numPr>
                <w:ilvl w:val="0"/>
                <w:numId w:val="36"/>
              </w:numPr>
              <w:spacing w:line="360" w:lineRule="auto"/>
              <w:jc w:val="both"/>
              <w:rPr>
                <w:rFonts w:ascii="Times New Roman" w:eastAsia="Times New Roman" w:hAnsi="Times New Roman" w:cs="Times New Roman"/>
                <w:b/>
                <w:sz w:val="24"/>
                <w:szCs w:val="24"/>
              </w:rPr>
            </w:pPr>
            <w:r w:rsidRPr="003346C1">
              <w:rPr>
                <w:rFonts w:ascii="Times New Roman" w:eastAsia="Times New Roman" w:hAnsi="Times New Roman" w:cs="Times New Roman"/>
                <w:sz w:val="24"/>
                <w:szCs w:val="24"/>
              </w:rPr>
              <w:t xml:space="preserve">menampilkan jumlah seluruh data, jumlah data laris, jumlah data tidak laris dan </w:t>
            </w:r>
            <w:r w:rsidRPr="003346C1">
              <w:rPr>
                <w:rFonts w:ascii="Times New Roman" w:eastAsia="Times New Roman" w:hAnsi="Times New Roman" w:cs="Times New Roman"/>
                <w:i/>
                <w:sz w:val="24"/>
                <w:szCs w:val="24"/>
              </w:rPr>
              <w:t>entropy</w:t>
            </w:r>
            <w:r w:rsidRPr="003346C1">
              <w:rPr>
                <w:rFonts w:ascii="Times New Roman" w:eastAsia="Times New Roman" w:hAnsi="Times New Roman" w:cs="Times New Roman"/>
                <w:sz w:val="24"/>
                <w:szCs w:val="24"/>
              </w:rPr>
              <w:t xml:space="preserve"> dan melakukan proses minning</w:t>
            </w:r>
          </w:p>
          <w:p w:rsidR="003346C1" w:rsidRPr="003346C1" w:rsidRDefault="003346C1" w:rsidP="003346C1">
            <w:pPr>
              <w:pStyle w:val="ListParagraph"/>
              <w:numPr>
                <w:ilvl w:val="0"/>
                <w:numId w:val="3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rule</w:t>
            </w:r>
            <w:r>
              <w:rPr>
                <w:rFonts w:ascii="Times New Roman" w:eastAsia="Times New Roman" w:hAnsi="Times New Roman" w:cs="Times New Roman"/>
                <w:sz w:val="24"/>
                <w:szCs w:val="24"/>
              </w:rPr>
              <w:t xml:space="preserve"> berdasarkan hasil proses </w:t>
            </w:r>
            <w:r>
              <w:rPr>
                <w:rFonts w:ascii="Times New Roman" w:eastAsia="Times New Roman" w:hAnsi="Times New Roman" w:cs="Times New Roman"/>
                <w:i/>
                <w:sz w:val="24"/>
                <w:szCs w:val="24"/>
              </w:rPr>
              <w:t>minning</w:t>
            </w:r>
          </w:p>
          <w:p w:rsidR="003346C1" w:rsidRPr="00430D90" w:rsidRDefault="003346C1" w:rsidP="00901909">
            <w:pPr>
              <w:pStyle w:val="ListParagraph"/>
              <w:spacing w:line="360" w:lineRule="auto"/>
              <w:jc w:val="both"/>
              <w:rPr>
                <w:rFonts w:ascii="Times New Roman" w:eastAsia="Times New Roman" w:hAnsi="Times New Roman" w:cs="Times New Roman"/>
                <w:b/>
                <w:sz w:val="24"/>
                <w:szCs w:val="24"/>
              </w:rPr>
            </w:pPr>
          </w:p>
        </w:tc>
      </w:tr>
      <w:tr w:rsidR="003346C1" w:rsidTr="00901909">
        <w:tc>
          <w:tcPr>
            <w:tcW w:w="1990" w:type="dxa"/>
          </w:tcPr>
          <w:p w:rsidR="003346C1" w:rsidRPr="0061321D" w:rsidRDefault="003346C1" w:rsidP="00901909">
            <w:pPr>
              <w:spacing w:line="480" w:lineRule="auto"/>
              <w:jc w:val="both"/>
              <w:rPr>
                <w:rFonts w:ascii="Times New Roman" w:eastAsia="Times New Roman" w:hAnsi="Times New Roman" w:cs="Times New Roman"/>
                <w:i/>
                <w:sz w:val="24"/>
                <w:szCs w:val="24"/>
              </w:rPr>
            </w:pPr>
            <w:r w:rsidRPr="0061321D">
              <w:rPr>
                <w:rFonts w:ascii="Times New Roman" w:eastAsia="Times New Roman" w:hAnsi="Times New Roman" w:cs="Times New Roman"/>
                <w:i/>
                <w:sz w:val="24"/>
                <w:szCs w:val="24"/>
              </w:rPr>
              <w:lastRenderedPageBreak/>
              <w:t>Alternative scenario</w:t>
            </w:r>
          </w:p>
        </w:tc>
        <w:tc>
          <w:tcPr>
            <w:tcW w:w="6518" w:type="dxa"/>
          </w:tcPr>
          <w:p w:rsidR="003346C1" w:rsidRDefault="003346C1" w:rsidP="0090190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bl>
    <w:p w:rsidR="00D21E96" w:rsidRDefault="00D21E96" w:rsidP="003346C1">
      <w:pPr>
        <w:spacing w:line="480" w:lineRule="auto"/>
        <w:jc w:val="both"/>
        <w:rPr>
          <w:rFonts w:ascii="Times New Roman" w:eastAsia="Times New Roman" w:hAnsi="Times New Roman" w:cs="Times New Roman"/>
          <w:b/>
          <w:sz w:val="24"/>
          <w:szCs w:val="24"/>
        </w:rPr>
      </w:pPr>
    </w:p>
    <w:p w:rsidR="0061439E" w:rsidRDefault="0061439E" w:rsidP="003346C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w:t>
      </w:r>
      <w:r w:rsidR="00D21E96">
        <w:rPr>
          <w:rFonts w:ascii="Times New Roman" w:eastAsia="Times New Roman" w:hAnsi="Times New Roman" w:cs="Times New Roman"/>
          <w:b/>
          <w:sz w:val="24"/>
          <w:szCs w:val="24"/>
        </w:rPr>
        <w:t xml:space="preserve">4.10 </w:t>
      </w:r>
      <w:r>
        <w:rPr>
          <w:rFonts w:ascii="Times New Roman" w:eastAsia="Times New Roman" w:hAnsi="Times New Roman" w:cs="Times New Roman"/>
          <w:b/>
          <w:i/>
          <w:sz w:val="24"/>
          <w:szCs w:val="24"/>
        </w:rPr>
        <w:t xml:space="preserve">Use Case </w:t>
      </w:r>
      <w:r>
        <w:rPr>
          <w:rFonts w:ascii="Times New Roman" w:eastAsia="Times New Roman" w:hAnsi="Times New Roman" w:cs="Times New Roman"/>
          <w:b/>
          <w:sz w:val="24"/>
          <w:szCs w:val="24"/>
        </w:rPr>
        <w:t>Menampilkan Hasil Prediksi</w:t>
      </w:r>
    </w:p>
    <w:tbl>
      <w:tblPr>
        <w:tblStyle w:val="TableGrid"/>
        <w:tblW w:w="0" w:type="auto"/>
        <w:tblLook w:val="04A0" w:firstRow="1" w:lastRow="0" w:firstColumn="1" w:lastColumn="0" w:noHBand="0" w:noVBand="1"/>
      </w:tblPr>
      <w:tblGrid>
        <w:gridCol w:w="1990"/>
        <w:gridCol w:w="6518"/>
      </w:tblGrid>
      <w:tr w:rsidR="0061439E" w:rsidTr="00901909">
        <w:tc>
          <w:tcPr>
            <w:tcW w:w="1990" w:type="dxa"/>
          </w:tcPr>
          <w:p w:rsidR="0061439E" w:rsidRPr="00A07818" w:rsidRDefault="0061439E"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6518" w:type="dxa"/>
          </w:tcPr>
          <w:p w:rsidR="0061439E" w:rsidRPr="00A07818" w:rsidRDefault="0061439E" w:rsidP="00901909">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User (admin)</w:t>
            </w:r>
          </w:p>
        </w:tc>
      </w:tr>
      <w:tr w:rsidR="0061439E" w:rsidTr="00901909">
        <w:tc>
          <w:tcPr>
            <w:tcW w:w="1990" w:type="dxa"/>
          </w:tcPr>
          <w:p w:rsidR="0061439E" w:rsidRPr="00A07818" w:rsidRDefault="0061439E"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Kondisi Awal </w:t>
            </w:r>
          </w:p>
        </w:tc>
        <w:tc>
          <w:tcPr>
            <w:tcW w:w="6518" w:type="dxa"/>
          </w:tcPr>
          <w:p w:rsidR="0061439E" w:rsidRPr="00A07818" w:rsidRDefault="0061439E"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prediksi belum ada</w:t>
            </w:r>
          </w:p>
        </w:tc>
      </w:tr>
      <w:tr w:rsidR="0061439E" w:rsidTr="00901909">
        <w:tc>
          <w:tcPr>
            <w:tcW w:w="1990" w:type="dxa"/>
          </w:tcPr>
          <w:p w:rsidR="0061439E" w:rsidRPr="00A07818" w:rsidRDefault="0061439E"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Akhir</w:t>
            </w:r>
          </w:p>
        </w:tc>
        <w:tc>
          <w:tcPr>
            <w:tcW w:w="6518" w:type="dxa"/>
          </w:tcPr>
          <w:p w:rsidR="0061439E" w:rsidRPr="00430D90" w:rsidRDefault="0061439E"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prediksi</w:t>
            </w:r>
            <w:r w:rsidRPr="00430D90">
              <w:rPr>
                <w:rFonts w:ascii="Times New Roman" w:eastAsia="Times New Roman" w:hAnsi="Times New Roman" w:cs="Times New Roman"/>
                <w:sz w:val="24"/>
                <w:szCs w:val="24"/>
              </w:rPr>
              <w:t xml:space="preserve"> sudah di tambahkan </w:t>
            </w:r>
          </w:p>
        </w:tc>
      </w:tr>
      <w:tr w:rsidR="0061439E" w:rsidTr="00901909">
        <w:tc>
          <w:tcPr>
            <w:tcW w:w="1990" w:type="dxa"/>
          </w:tcPr>
          <w:p w:rsidR="0061439E" w:rsidRPr="00430D90" w:rsidRDefault="0061439E" w:rsidP="00901909">
            <w:pPr>
              <w:spacing w:line="360" w:lineRule="auto"/>
              <w:rPr>
                <w:rFonts w:ascii="Times New Roman" w:hAnsi="Times New Roman" w:cs="Times New Roman"/>
                <w:i/>
                <w:sz w:val="24"/>
                <w:szCs w:val="24"/>
              </w:rPr>
            </w:pPr>
            <w:r w:rsidRPr="00430D90">
              <w:rPr>
                <w:rFonts w:ascii="Times New Roman" w:hAnsi="Times New Roman" w:cs="Times New Roman"/>
                <w:i/>
                <w:sz w:val="24"/>
                <w:szCs w:val="24"/>
              </w:rPr>
              <w:t>Main</w:t>
            </w:r>
            <w:r>
              <w:rPr>
                <w:rFonts w:ascii="Times New Roman" w:hAnsi="Times New Roman" w:cs="Times New Roman"/>
                <w:i/>
                <w:sz w:val="24"/>
                <w:szCs w:val="24"/>
              </w:rPr>
              <w:t xml:space="preserve"> </w:t>
            </w:r>
            <w:r w:rsidRPr="00430D90">
              <w:rPr>
                <w:rFonts w:ascii="Times New Roman" w:hAnsi="Times New Roman" w:cs="Times New Roman"/>
                <w:i/>
                <w:sz w:val="24"/>
                <w:szCs w:val="24"/>
              </w:rPr>
              <w:t>success</w:t>
            </w:r>
            <w:r>
              <w:rPr>
                <w:rFonts w:ascii="Times New Roman" w:hAnsi="Times New Roman" w:cs="Times New Roman"/>
                <w:i/>
                <w:sz w:val="24"/>
                <w:szCs w:val="24"/>
              </w:rPr>
              <w:t xml:space="preserve"> </w:t>
            </w:r>
            <w:r w:rsidRPr="00430D90">
              <w:rPr>
                <w:rFonts w:ascii="Times New Roman" w:hAnsi="Times New Roman" w:cs="Times New Roman"/>
                <w:i/>
                <w:sz w:val="24"/>
                <w:szCs w:val="24"/>
              </w:rPr>
              <w:t>scenario</w:t>
            </w:r>
          </w:p>
        </w:tc>
        <w:tc>
          <w:tcPr>
            <w:tcW w:w="6518" w:type="dxa"/>
          </w:tcPr>
          <w:p w:rsidR="0061439E" w:rsidRPr="00430D90" w:rsidRDefault="0061439E" w:rsidP="0061439E">
            <w:pPr>
              <w:pStyle w:val="ListParagraph"/>
              <w:numPr>
                <w:ilvl w:val="0"/>
                <w:numId w:val="37"/>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i/>
                <w:sz w:val="24"/>
                <w:szCs w:val="24"/>
              </w:rPr>
              <w:t xml:space="preserve">Use case </w:t>
            </w:r>
            <w:r w:rsidRPr="00430D90">
              <w:rPr>
                <w:rFonts w:ascii="Times New Roman" w:eastAsia="Times New Roman" w:hAnsi="Times New Roman" w:cs="Times New Roman"/>
                <w:sz w:val="24"/>
                <w:szCs w:val="24"/>
              </w:rPr>
              <w:t xml:space="preserve">dimulai dengan </w:t>
            </w:r>
            <w:r w:rsidRPr="00430D90">
              <w:rPr>
                <w:rFonts w:ascii="Times New Roman" w:eastAsia="Times New Roman" w:hAnsi="Times New Roman" w:cs="Times New Roman"/>
                <w:i/>
                <w:sz w:val="24"/>
                <w:szCs w:val="24"/>
              </w:rPr>
              <w:t xml:space="preserve">user </w:t>
            </w:r>
            <w:r w:rsidRPr="00430D90">
              <w:rPr>
                <w:rFonts w:ascii="Times New Roman" w:eastAsia="Times New Roman" w:hAnsi="Times New Roman" w:cs="Times New Roman"/>
                <w:sz w:val="24"/>
                <w:szCs w:val="24"/>
              </w:rPr>
              <w:t xml:space="preserve">memilih tombol </w:t>
            </w:r>
            <w:r w:rsidRPr="00430D90">
              <w:rPr>
                <w:rFonts w:ascii="Times New Roman" w:eastAsia="Times New Roman" w:hAnsi="Times New Roman" w:cs="Times New Roman"/>
                <w:i/>
                <w:sz w:val="24"/>
                <w:szCs w:val="24"/>
              </w:rPr>
              <w:t xml:space="preserve">upload </w:t>
            </w:r>
            <w:r w:rsidRPr="00430D90">
              <w:rPr>
                <w:rFonts w:ascii="Times New Roman" w:eastAsia="Times New Roman" w:hAnsi="Times New Roman" w:cs="Times New Roman"/>
                <w:sz w:val="24"/>
                <w:szCs w:val="24"/>
              </w:rPr>
              <w:t>data</w:t>
            </w:r>
          </w:p>
          <w:p w:rsidR="0061439E" w:rsidRPr="00430D90" w:rsidRDefault="0061439E" w:rsidP="0061439E">
            <w:pPr>
              <w:pStyle w:val="ListParagraph"/>
              <w:numPr>
                <w:ilvl w:val="0"/>
                <w:numId w:val="37"/>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 xml:space="preserve">Sistem akan menampilkan lokasi data barang alat mobil yang akan dipilih </w:t>
            </w:r>
          </w:p>
          <w:p w:rsidR="0061439E" w:rsidRPr="00430D90" w:rsidRDefault="0061439E" w:rsidP="0061439E">
            <w:pPr>
              <w:pStyle w:val="ListParagraph"/>
              <w:numPr>
                <w:ilvl w:val="0"/>
                <w:numId w:val="37"/>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i/>
                <w:sz w:val="24"/>
                <w:szCs w:val="24"/>
              </w:rPr>
              <w:t>User</w:t>
            </w:r>
            <w:r w:rsidRPr="00430D90">
              <w:rPr>
                <w:rFonts w:ascii="Times New Roman" w:eastAsia="Times New Roman" w:hAnsi="Times New Roman" w:cs="Times New Roman"/>
                <w:sz w:val="24"/>
                <w:szCs w:val="24"/>
              </w:rPr>
              <w:t xml:space="preserve"> akan memilih data barang alat mobil dari lokasi penyimpanan</w:t>
            </w:r>
          </w:p>
          <w:p w:rsidR="0061439E" w:rsidRPr="00430D90" w:rsidRDefault="0061439E" w:rsidP="0061439E">
            <w:pPr>
              <w:pStyle w:val="ListParagraph"/>
              <w:numPr>
                <w:ilvl w:val="0"/>
                <w:numId w:val="37"/>
              </w:numPr>
              <w:spacing w:line="360" w:lineRule="auto"/>
              <w:jc w:val="both"/>
              <w:rPr>
                <w:rFonts w:ascii="Times New Roman" w:eastAsia="Times New Roman" w:hAnsi="Times New Roman" w:cs="Times New Roman"/>
                <w:sz w:val="24"/>
                <w:szCs w:val="24"/>
              </w:rPr>
            </w:pPr>
            <w:r w:rsidRPr="00430D90">
              <w:rPr>
                <w:rFonts w:ascii="Times New Roman" w:eastAsia="Times New Roman" w:hAnsi="Times New Roman" w:cs="Times New Roman"/>
                <w:sz w:val="24"/>
                <w:szCs w:val="24"/>
              </w:rPr>
              <w:t>sistem akan menampilkan data barang alat mobil yang telah dipilih</w:t>
            </w:r>
          </w:p>
          <w:p w:rsidR="0061439E" w:rsidRPr="003346C1" w:rsidRDefault="0061439E" w:rsidP="0061439E">
            <w:pPr>
              <w:pStyle w:val="ListParagraph"/>
              <w:numPr>
                <w:ilvl w:val="0"/>
                <w:numId w:val="37"/>
              </w:numPr>
              <w:spacing w:line="360" w:lineRule="auto"/>
              <w:jc w:val="both"/>
              <w:rPr>
                <w:rFonts w:ascii="Times New Roman" w:eastAsia="Times New Roman" w:hAnsi="Times New Roman" w:cs="Times New Roman"/>
                <w:b/>
                <w:sz w:val="24"/>
                <w:szCs w:val="24"/>
              </w:rPr>
            </w:pPr>
            <w:r w:rsidRPr="00430D90">
              <w:rPr>
                <w:rFonts w:ascii="Times New Roman" w:eastAsia="Times New Roman" w:hAnsi="Times New Roman" w:cs="Times New Roman"/>
                <w:i/>
                <w:sz w:val="24"/>
                <w:szCs w:val="24"/>
              </w:rPr>
              <w:t xml:space="preserve">user </w:t>
            </w:r>
            <w:r w:rsidRPr="00430D90">
              <w:rPr>
                <w:rFonts w:ascii="Times New Roman" w:eastAsia="Times New Roman" w:hAnsi="Times New Roman" w:cs="Times New Roman"/>
                <w:sz w:val="24"/>
                <w:szCs w:val="24"/>
              </w:rPr>
              <w:t xml:space="preserve">memilih tombol </w:t>
            </w:r>
            <w:r>
              <w:rPr>
                <w:rFonts w:ascii="Times New Roman" w:eastAsia="Times New Roman" w:hAnsi="Times New Roman" w:cs="Times New Roman"/>
                <w:sz w:val="24"/>
                <w:szCs w:val="24"/>
              </w:rPr>
              <w:t xml:space="preserve">proses </w:t>
            </w:r>
            <w:r>
              <w:rPr>
                <w:rFonts w:ascii="Times New Roman" w:eastAsia="Times New Roman" w:hAnsi="Times New Roman" w:cs="Times New Roman"/>
                <w:i/>
                <w:sz w:val="24"/>
                <w:szCs w:val="24"/>
              </w:rPr>
              <w:t xml:space="preserve">minning </w:t>
            </w:r>
            <w:r>
              <w:rPr>
                <w:rFonts w:ascii="Times New Roman" w:eastAsia="Times New Roman" w:hAnsi="Times New Roman" w:cs="Times New Roman"/>
                <w:sz w:val="24"/>
                <w:szCs w:val="24"/>
              </w:rPr>
              <w:t xml:space="preserve">berdasarkan data barang alat mobil yang telah di </w:t>
            </w:r>
            <w:r>
              <w:rPr>
                <w:rFonts w:ascii="Times New Roman" w:eastAsia="Times New Roman" w:hAnsi="Times New Roman" w:cs="Times New Roman"/>
                <w:i/>
                <w:sz w:val="24"/>
                <w:szCs w:val="24"/>
              </w:rPr>
              <w:t>upload</w:t>
            </w:r>
          </w:p>
          <w:p w:rsidR="0061439E" w:rsidRPr="003346C1" w:rsidRDefault="0061439E" w:rsidP="0061439E">
            <w:pPr>
              <w:pStyle w:val="ListParagraph"/>
              <w:numPr>
                <w:ilvl w:val="0"/>
                <w:numId w:val="37"/>
              </w:numPr>
              <w:spacing w:line="360" w:lineRule="auto"/>
              <w:jc w:val="both"/>
              <w:rPr>
                <w:rFonts w:ascii="Times New Roman" w:eastAsia="Times New Roman" w:hAnsi="Times New Roman" w:cs="Times New Roman"/>
                <w:b/>
                <w:sz w:val="24"/>
                <w:szCs w:val="24"/>
              </w:rPr>
            </w:pPr>
            <w:r w:rsidRPr="003346C1">
              <w:rPr>
                <w:rFonts w:ascii="Times New Roman" w:eastAsia="Times New Roman" w:hAnsi="Times New Roman" w:cs="Times New Roman"/>
                <w:sz w:val="24"/>
                <w:szCs w:val="24"/>
              </w:rPr>
              <w:t xml:space="preserve">menampilkan jumlah seluruh data, jumlah data laris, jumlah </w:t>
            </w:r>
            <w:r w:rsidRPr="003346C1">
              <w:rPr>
                <w:rFonts w:ascii="Times New Roman" w:eastAsia="Times New Roman" w:hAnsi="Times New Roman" w:cs="Times New Roman"/>
                <w:sz w:val="24"/>
                <w:szCs w:val="24"/>
              </w:rPr>
              <w:lastRenderedPageBreak/>
              <w:t xml:space="preserve">data tidak laris dan </w:t>
            </w:r>
            <w:r w:rsidRPr="003346C1">
              <w:rPr>
                <w:rFonts w:ascii="Times New Roman" w:eastAsia="Times New Roman" w:hAnsi="Times New Roman" w:cs="Times New Roman"/>
                <w:i/>
                <w:sz w:val="24"/>
                <w:szCs w:val="24"/>
              </w:rPr>
              <w:t>entropy</w:t>
            </w:r>
            <w:r w:rsidRPr="003346C1">
              <w:rPr>
                <w:rFonts w:ascii="Times New Roman" w:eastAsia="Times New Roman" w:hAnsi="Times New Roman" w:cs="Times New Roman"/>
                <w:sz w:val="24"/>
                <w:szCs w:val="24"/>
              </w:rPr>
              <w:t xml:space="preserve"> dan melakukan proses minning</w:t>
            </w:r>
          </w:p>
          <w:p w:rsidR="0061439E" w:rsidRPr="0061439E" w:rsidRDefault="0061439E" w:rsidP="0061439E">
            <w:pPr>
              <w:pStyle w:val="ListParagraph"/>
              <w:numPr>
                <w:ilvl w:val="0"/>
                <w:numId w:val="3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rule</w:t>
            </w:r>
            <w:r>
              <w:rPr>
                <w:rFonts w:ascii="Times New Roman" w:eastAsia="Times New Roman" w:hAnsi="Times New Roman" w:cs="Times New Roman"/>
                <w:sz w:val="24"/>
                <w:szCs w:val="24"/>
              </w:rPr>
              <w:t xml:space="preserve"> berdasarkan hasil proses </w:t>
            </w:r>
            <w:r>
              <w:rPr>
                <w:rFonts w:ascii="Times New Roman" w:eastAsia="Times New Roman" w:hAnsi="Times New Roman" w:cs="Times New Roman"/>
                <w:i/>
                <w:sz w:val="24"/>
                <w:szCs w:val="24"/>
              </w:rPr>
              <w:t>minning</w:t>
            </w:r>
          </w:p>
          <w:p w:rsidR="0061439E" w:rsidRPr="0061439E" w:rsidRDefault="0061439E" w:rsidP="0061439E">
            <w:pPr>
              <w:pStyle w:val="ListParagraph"/>
              <w:numPr>
                <w:ilvl w:val="0"/>
                <w:numId w:val="3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 xml:space="preserve">memilih atribut yang akan di prediksi </w:t>
            </w:r>
          </w:p>
          <w:p w:rsidR="0061439E" w:rsidRPr="003346C1" w:rsidRDefault="0061439E" w:rsidP="0061439E">
            <w:pPr>
              <w:pStyle w:val="ListParagraph"/>
              <w:numPr>
                <w:ilvl w:val="0"/>
                <w:numId w:val="3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sistem menampilkan hasil prediksi</w:t>
            </w:r>
          </w:p>
          <w:p w:rsidR="0061439E" w:rsidRPr="00430D90" w:rsidRDefault="0061439E" w:rsidP="00901909">
            <w:pPr>
              <w:pStyle w:val="ListParagraph"/>
              <w:spacing w:line="360" w:lineRule="auto"/>
              <w:jc w:val="both"/>
              <w:rPr>
                <w:rFonts w:ascii="Times New Roman" w:eastAsia="Times New Roman" w:hAnsi="Times New Roman" w:cs="Times New Roman"/>
                <w:b/>
                <w:sz w:val="24"/>
                <w:szCs w:val="24"/>
              </w:rPr>
            </w:pPr>
          </w:p>
        </w:tc>
      </w:tr>
      <w:tr w:rsidR="0061439E" w:rsidTr="00901909">
        <w:tc>
          <w:tcPr>
            <w:tcW w:w="1990" w:type="dxa"/>
          </w:tcPr>
          <w:p w:rsidR="0061439E" w:rsidRPr="0061321D" w:rsidRDefault="0061439E" w:rsidP="00901909">
            <w:pPr>
              <w:spacing w:line="480" w:lineRule="auto"/>
              <w:jc w:val="both"/>
              <w:rPr>
                <w:rFonts w:ascii="Times New Roman" w:eastAsia="Times New Roman" w:hAnsi="Times New Roman" w:cs="Times New Roman"/>
                <w:i/>
                <w:sz w:val="24"/>
                <w:szCs w:val="24"/>
              </w:rPr>
            </w:pPr>
            <w:r w:rsidRPr="0061321D">
              <w:rPr>
                <w:rFonts w:ascii="Times New Roman" w:eastAsia="Times New Roman" w:hAnsi="Times New Roman" w:cs="Times New Roman"/>
                <w:i/>
                <w:sz w:val="24"/>
                <w:szCs w:val="24"/>
              </w:rPr>
              <w:lastRenderedPageBreak/>
              <w:t>Alternative scenario</w:t>
            </w:r>
          </w:p>
        </w:tc>
        <w:tc>
          <w:tcPr>
            <w:tcW w:w="6518" w:type="dxa"/>
          </w:tcPr>
          <w:p w:rsidR="0061439E" w:rsidRDefault="0061439E" w:rsidP="00901909">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bl>
    <w:p w:rsidR="00A07818" w:rsidRDefault="00A07818" w:rsidP="00E50EB9">
      <w:pPr>
        <w:rPr>
          <w:rFonts w:ascii="Times New Roman" w:eastAsia="Times New Roman" w:hAnsi="Times New Roman" w:cs="Times New Roman"/>
          <w:b/>
          <w:sz w:val="24"/>
          <w:szCs w:val="24"/>
        </w:rPr>
      </w:pPr>
    </w:p>
    <w:p w:rsidR="00E50EB9" w:rsidRDefault="00E50EB9" w:rsidP="00E50EB9">
      <w:pPr>
        <w:rPr>
          <w:rFonts w:ascii="Times New Roman" w:eastAsia="Times New Roman" w:hAnsi="Times New Roman" w:cs="Times New Roman"/>
          <w:b/>
          <w:sz w:val="24"/>
          <w:szCs w:val="24"/>
        </w:rPr>
      </w:pPr>
      <w:r w:rsidRPr="00D46F44">
        <w:rPr>
          <w:rFonts w:ascii="Times New Roman" w:eastAsia="Times New Roman" w:hAnsi="Times New Roman" w:cs="Times New Roman"/>
          <w:b/>
          <w:noProof/>
          <w:sz w:val="24"/>
          <w:szCs w:val="24"/>
        </w:rPr>
        <mc:AlternateContent>
          <mc:Choice Requires="wps">
            <w:drawing>
              <wp:anchor distT="0" distB="0" distL="114300" distR="114300" simplePos="0" relativeHeight="251702272" behindDoc="0" locked="0" layoutInCell="1" allowOverlap="1" wp14:anchorId="2C6B8676" wp14:editId="3412338F">
                <wp:simplePos x="0" y="0"/>
                <wp:positionH relativeFrom="column">
                  <wp:posOffset>-131445</wp:posOffset>
                </wp:positionH>
                <wp:positionV relativeFrom="paragraph">
                  <wp:posOffset>15420975</wp:posOffset>
                </wp:positionV>
                <wp:extent cx="657860" cy="370205"/>
                <wp:effectExtent l="0" t="0" r="27940" b="1079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6B8676" id="Rectangle 2" o:spid="_x0000_s1050" style="position:absolute;margin-left:-10.35pt;margin-top:1214.25pt;width:51.8pt;height:29.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">
                <v:textbo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NO</w:t>
                      </w:r>
                    </w:p>
                  </w:txbxContent>
                </v:textbox>
              </v:rect>
            </w:pict>
          </mc:Fallback>
        </mc:AlternateContent>
      </w:r>
      <w:r w:rsidRPr="00D46F44">
        <w:rPr>
          <w:rFonts w:ascii="Times New Roman" w:eastAsia="Times New Roman" w:hAnsi="Times New Roman" w:cs="Times New Roman"/>
          <w:b/>
          <w:noProof/>
          <w:sz w:val="24"/>
          <w:szCs w:val="24"/>
        </w:rPr>
        <mc:AlternateContent>
          <mc:Choice Requires="wps">
            <w:drawing>
              <wp:anchor distT="0" distB="0" distL="114300" distR="114300" simplePos="0" relativeHeight="251703296" behindDoc="0" locked="0" layoutInCell="1" allowOverlap="1" wp14:anchorId="3950D4DC" wp14:editId="6D02C294">
                <wp:simplePos x="0" y="0"/>
                <wp:positionH relativeFrom="column">
                  <wp:posOffset>567690</wp:posOffset>
                </wp:positionH>
                <wp:positionV relativeFrom="paragraph">
                  <wp:posOffset>15420975</wp:posOffset>
                </wp:positionV>
                <wp:extent cx="657860" cy="370205"/>
                <wp:effectExtent l="0" t="0" r="27940" b="1079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0D4DC" id="Rectangle 6" o:spid="_x0000_s1051" style="position:absolute;margin-left:44.7pt;margin-top:1214.25pt;width:51.8pt;height:2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">
                <v:textbo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NO</w:t>
                      </w:r>
                    </w:p>
                  </w:txbxContent>
                </v:textbox>
              </v:rect>
            </w:pict>
          </mc:Fallback>
        </mc:AlternateContent>
      </w:r>
      <w:r w:rsidRPr="00D46F44">
        <w:rPr>
          <w:rFonts w:ascii="Times New Roman" w:eastAsia="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1DEF8C9F" wp14:editId="09F275F9">
                <wp:simplePos x="0" y="0"/>
                <wp:positionH relativeFrom="column">
                  <wp:posOffset>1266190</wp:posOffset>
                </wp:positionH>
                <wp:positionV relativeFrom="paragraph">
                  <wp:posOffset>15420975</wp:posOffset>
                </wp:positionV>
                <wp:extent cx="657860" cy="370205"/>
                <wp:effectExtent l="0" t="0" r="27940" b="1079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F8C9F" id="Rectangle 7" o:spid="_x0000_s1052" style="position:absolute;margin-left:99.7pt;margin-top:1214.25pt;width:51.8pt;height:29.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">
                <v:textbo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sidRPr="00D46F44">
        <w:rPr>
          <w:rFonts w:ascii="Times New Roman" w:eastAsia="Times New Roman" w:hAnsi="Times New Roman" w:cs="Times New Roman"/>
          <w:b/>
          <w:noProof/>
          <w:sz w:val="24"/>
          <w:szCs w:val="24"/>
        </w:rPr>
        <mc:AlternateContent>
          <mc:Choice Requires="wps">
            <w:drawing>
              <wp:anchor distT="0" distB="0" distL="114300" distR="114300" simplePos="0" relativeHeight="251706368" behindDoc="0" locked="0" layoutInCell="1" allowOverlap="1" wp14:anchorId="35A48C80" wp14:editId="04AEE970">
                <wp:simplePos x="0" y="0"/>
                <wp:positionH relativeFrom="column">
                  <wp:posOffset>2654935</wp:posOffset>
                </wp:positionH>
                <wp:positionV relativeFrom="paragraph">
                  <wp:posOffset>15420975</wp:posOffset>
                </wp:positionV>
                <wp:extent cx="657860" cy="370205"/>
                <wp:effectExtent l="0" t="0" r="27940" b="1079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48C80" id="Rectangle 8" o:spid="_x0000_s1053" style="position:absolute;margin-left:209.05pt;margin-top:1214.25pt;width:51.8pt;height:2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">
                <v:textbo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NO</w:t>
                      </w:r>
                    </w:p>
                  </w:txbxContent>
                </v:textbox>
              </v:rect>
            </w:pict>
          </mc:Fallback>
        </mc:AlternateContent>
      </w:r>
      <w:r w:rsidRPr="00D46F44">
        <w:rPr>
          <w:rFonts w:ascii="Times New Roman" w:eastAsia="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453E267C" wp14:editId="7C5730BF">
                <wp:simplePos x="0" y="0"/>
                <wp:positionH relativeFrom="column">
                  <wp:posOffset>1956435</wp:posOffset>
                </wp:positionH>
                <wp:positionV relativeFrom="paragraph">
                  <wp:posOffset>15420975</wp:posOffset>
                </wp:positionV>
                <wp:extent cx="657860" cy="370205"/>
                <wp:effectExtent l="0" t="0" r="27940" b="1079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E267C" id="Rectangle 9" o:spid="_x0000_s1054" style="position:absolute;margin-left:154.05pt;margin-top:1214.25pt;width:51.8pt;height:29.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">
                <v:textbo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sidRPr="00D46F44">
        <w:rPr>
          <w:rFonts w:ascii="Times New Roman" w:eastAsia="Times New Roman" w:hAnsi="Times New Roman" w:cs="Times New Roman"/>
          <w:b/>
          <w:noProof/>
          <w:sz w:val="24"/>
          <w:szCs w:val="24"/>
        </w:rPr>
        <mc:AlternateContent>
          <mc:Choice Requires="wps">
            <w:drawing>
              <wp:anchor distT="0" distB="0" distL="114300" distR="114300" simplePos="0" relativeHeight="251707392" behindDoc="0" locked="0" layoutInCell="1" allowOverlap="1" wp14:anchorId="37F5F717" wp14:editId="7214EFD0">
                <wp:simplePos x="0" y="0"/>
                <wp:positionH relativeFrom="column">
                  <wp:posOffset>3336290</wp:posOffset>
                </wp:positionH>
                <wp:positionV relativeFrom="paragraph">
                  <wp:posOffset>15420975</wp:posOffset>
                </wp:positionV>
                <wp:extent cx="657860" cy="370205"/>
                <wp:effectExtent l="0" t="0" r="27940" b="1079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5F717" id="Rectangle 10" o:spid="_x0000_s1055" style="position:absolute;margin-left:262.7pt;margin-top:1214.25pt;width:51.8pt;height:29.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">
                <v:textbo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sidRPr="00D46F44">
        <w:rPr>
          <w:rFonts w:ascii="Times New Roman" w:eastAsia="Times New Roman" w:hAnsi="Times New Roman" w:cs="Times New Roman"/>
          <w:b/>
          <w:noProof/>
          <w:sz w:val="24"/>
          <w:szCs w:val="24"/>
        </w:rPr>
        <mc:AlternateContent>
          <mc:Choice Requires="wps">
            <w:drawing>
              <wp:anchor distT="0" distB="0" distL="114300" distR="114300" simplePos="0" relativeHeight="251708416" behindDoc="0" locked="0" layoutInCell="1" allowOverlap="1" wp14:anchorId="28410330" wp14:editId="61240F3E">
                <wp:simplePos x="0" y="0"/>
                <wp:positionH relativeFrom="column">
                  <wp:posOffset>4018280</wp:posOffset>
                </wp:positionH>
                <wp:positionV relativeFrom="paragraph">
                  <wp:posOffset>15420975</wp:posOffset>
                </wp:positionV>
                <wp:extent cx="657860" cy="370205"/>
                <wp:effectExtent l="0" t="0" r="27940" b="1079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10330" id="Rectangle 11" o:spid="_x0000_s1056" style="position:absolute;margin-left:316.4pt;margin-top:1214.25pt;width:51.8pt;height:29.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">
                <v:textbo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sidRPr="00D46F44">
        <w:rPr>
          <w:rFonts w:ascii="Times New Roman" w:eastAsia="Times New Roman" w:hAnsi="Times New Roman" w:cs="Times New Roman"/>
          <w:b/>
          <w:noProof/>
          <w:sz w:val="24"/>
          <w:szCs w:val="24"/>
        </w:rPr>
        <mc:AlternateContent>
          <mc:Choice Requires="wps">
            <w:drawing>
              <wp:anchor distT="0" distB="0" distL="114300" distR="114300" simplePos="0" relativeHeight="251709440" behindDoc="0" locked="0" layoutInCell="1" allowOverlap="1" wp14:anchorId="3F69B050" wp14:editId="549DD164">
                <wp:simplePos x="0" y="0"/>
                <wp:positionH relativeFrom="column">
                  <wp:posOffset>4725670</wp:posOffset>
                </wp:positionH>
                <wp:positionV relativeFrom="paragraph">
                  <wp:posOffset>15420975</wp:posOffset>
                </wp:positionV>
                <wp:extent cx="657860" cy="370205"/>
                <wp:effectExtent l="0" t="0" r="27940" b="1079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9B050" id="Rectangle 12" o:spid="_x0000_s1057" style="position:absolute;margin-left:372.1pt;margin-top:1214.25pt;width:51.8pt;height:29.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">
                <v:textbo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YES</w:t>
                      </w:r>
                    </w:p>
                  </w:txbxContent>
                </v:textbox>
              </v:rect>
            </w:pict>
          </mc:Fallback>
        </mc:AlternateContent>
      </w:r>
      <w:r w:rsidRPr="00D46F44">
        <w:rPr>
          <w:rFonts w:ascii="Times New Roman" w:eastAsia="Times New Roman" w:hAnsi="Times New Roman" w:cs="Times New Roman"/>
          <w:b/>
          <w:noProof/>
          <w:sz w:val="24"/>
          <w:szCs w:val="24"/>
        </w:rPr>
        <mc:AlternateContent>
          <mc:Choice Requires="wps">
            <w:drawing>
              <wp:anchor distT="0" distB="0" distL="114300" distR="114300" simplePos="0" relativeHeight="251710464" behindDoc="0" locked="0" layoutInCell="1" allowOverlap="1" wp14:anchorId="4576CB7C" wp14:editId="79692BEF">
                <wp:simplePos x="0" y="0"/>
                <wp:positionH relativeFrom="column">
                  <wp:posOffset>5501640</wp:posOffset>
                </wp:positionH>
                <wp:positionV relativeFrom="paragraph">
                  <wp:posOffset>15421239</wp:posOffset>
                </wp:positionV>
                <wp:extent cx="657860" cy="370205"/>
                <wp:effectExtent l="0" t="0" r="27940" b="1079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860" cy="370205"/>
                        </a:xfrm>
                        <a:prstGeom prst="rect">
                          <a:avLst/>
                        </a:prstGeom>
                        <a:solidFill>
                          <a:srgbClr val="FFFFFF"/>
                        </a:solidFill>
                        <a:ln w="9525">
                          <a:solidFill>
                            <a:srgbClr val="000000"/>
                          </a:solidFill>
                          <a:miter lim="800000"/>
                          <a:headEnd/>
                          <a:tailEnd/>
                        </a:ln>
                      </wps:spPr>
                      <wps:txb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6CB7C" id="Rectangle 13" o:spid="_x0000_s1058" style="position:absolute;margin-left:433.2pt;margin-top:1214.25pt;width:51.8pt;height:29.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">
                <v:textbox>
                  <w:txbxContent>
                    <w:p w:rsidR="00492C8C" w:rsidRPr="004C5098" w:rsidRDefault="00492C8C" w:rsidP="000A4790">
                      <w:pPr>
                        <w:jc w:val="center"/>
                        <w:rPr>
                          <w:rFonts w:ascii="Times New Roman" w:hAnsi="Times New Roman" w:cs="Times New Roman"/>
                          <w:sz w:val="24"/>
                          <w:szCs w:val="24"/>
                        </w:rPr>
                      </w:pPr>
                      <w:r>
                        <w:rPr>
                          <w:rFonts w:ascii="Times New Roman" w:hAnsi="Times New Roman" w:cs="Times New Roman"/>
                          <w:sz w:val="24"/>
                          <w:szCs w:val="24"/>
                        </w:rPr>
                        <w:t>NO</w:t>
                      </w:r>
                    </w:p>
                  </w:txbxContent>
                </v:textbox>
              </v:rect>
            </w:pict>
          </mc:Fallback>
        </mc:AlternateContent>
      </w:r>
      <w:r w:rsidR="00D46F44" w:rsidRPr="00D46F44">
        <w:rPr>
          <w:rFonts w:ascii="Times New Roman" w:eastAsia="Times New Roman" w:hAnsi="Times New Roman" w:cs="Times New Roman"/>
          <w:b/>
          <w:sz w:val="24"/>
          <w:szCs w:val="24"/>
        </w:rPr>
        <w:t xml:space="preserve">4.3.2 </w:t>
      </w:r>
      <w:r w:rsidR="00D46F44" w:rsidRPr="00D46F44">
        <w:rPr>
          <w:rFonts w:ascii="Times New Roman" w:eastAsia="Times New Roman" w:hAnsi="Times New Roman" w:cs="Times New Roman"/>
          <w:b/>
          <w:sz w:val="24"/>
          <w:szCs w:val="24"/>
        </w:rPr>
        <w:tab/>
      </w:r>
      <w:r w:rsidR="00D46F44" w:rsidRPr="00D46F44">
        <w:rPr>
          <w:rFonts w:ascii="Times New Roman" w:eastAsia="Times New Roman" w:hAnsi="Times New Roman" w:cs="Times New Roman"/>
          <w:b/>
          <w:i/>
          <w:sz w:val="24"/>
          <w:szCs w:val="24"/>
        </w:rPr>
        <w:t>Activity</w:t>
      </w:r>
      <w:r w:rsidR="00D46F44" w:rsidRPr="00D46F44">
        <w:rPr>
          <w:rFonts w:ascii="Times New Roman" w:eastAsia="Times New Roman" w:hAnsi="Times New Roman" w:cs="Times New Roman"/>
          <w:b/>
          <w:sz w:val="24"/>
          <w:szCs w:val="24"/>
        </w:rPr>
        <w:t xml:space="preserve"> Diagram</w:t>
      </w:r>
    </w:p>
    <w:p w:rsidR="003346C1" w:rsidRDefault="00543734" w:rsidP="0054373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Setiap proses yang berjalan pada sistem digambarkan melalui rancangan </w:t>
      </w:r>
      <w:r>
        <w:rPr>
          <w:rFonts w:ascii="Times New Roman" w:eastAsia="Times New Roman" w:hAnsi="Times New Roman" w:cs="Times New Roman"/>
          <w:i/>
          <w:sz w:val="24"/>
          <w:szCs w:val="24"/>
        </w:rPr>
        <w:t xml:space="preserve">activity </w:t>
      </w:r>
      <w:r>
        <w:rPr>
          <w:rFonts w:ascii="Times New Roman" w:eastAsia="Times New Roman" w:hAnsi="Times New Roman" w:cs="Times New Roman"/>
          <w:sz w:val="24"/>
          <w:szCs w:val="24"/>
        </w:rPr>
        <w:t xml:space="preserve">diagram berikut untuk  penjelasan alur sistem. </w:t>
      </w:r>
    </w:p>
    <w:p w:rsidR="003346C1" w:rsidRDefault="003346C1" w:rsidP="003346C1">
      <w:pPr>
        <w:rPr>
          <w:rFonts w:ascii="Times New Roman" w:eastAsia="Times New Roman" w:hAnsi="Times New Roman" w:cs="Times New Roman"/>
          <w:sz w:val="24"/>
          <w:szCs w:val="24"/>
        </w:rPr>
      </w:pPr>
    </w:p>
    <w:p w:rsidR="00D46F44" w:rsidRPr="003346C1" w:rsidRDefault="003346C1" w:rsidP="003346C1">
      <w:pPr>
        <w:tabs>
          <w:tab w:val="left" w:pos="313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46372" w:rsidRDefault="00D21E96" w:rsidP="00546372">
      <w:pPr>
        <w:tabs>
          <w:tab w:val="left" w:pos="3345"/>
          <w:tab w:val="center" w:pos="4249"/>
        </w:tabs>
        <w:jc w:val="center"/>
        <w:rPr>
          <w:rFonts w:ascii="Times New Roman" w:eastAsia="Times New Roman" w:hAnsi="Times New Roman" w:cs="Times New Roman"/>
          <w:b/>
          <w:sz w:val="24"/>
          <w:szCs w:val="24"/>
        </w:rPr>
      </w:pPr>
      <w:r>
        <w:object w:dxaOrig="7264" w:dyaOrig="11441">
          <v:shape id="_x0000_i1027" type="#_x0000_t75" style="width:279pt;height:271.5pt" o:ole="">
            <v:imagedata r:id="rId15" o:title=""/>
          </v:shape>
          <o:OLEObject Type="Embed" ProgID="Visio.Drawing.11" ShapeID="_x0000_i1027" DrawAspect="Content" ObjectID="_1654834194" r:id="rId16"/>
        </w:object>
      </w:r>
    </w:p>
    <w:p w:rsidR="00546372" w:rsidRPr="00546372" w:rsidRDefault="00546372" w:rsidP="00546372">
      <w:pPr>
        <w:tabs>
          <w:tab w:val="left" w:pos="3345"/>
        </w:tabs>
        <w:jc w:val="center"/>
        <w:rPr>
          <w:rFonts w:ascii="Times New Roman" w:eastAsia="Times New Roman" w:hAnsi="Times New Roman" w:cs="Times New Roman"/>
          <w:b/>
          <w:sz w:val="24"/>
          <w:szCs w:val="24"/>
        </w:rPr>
      </w:pPr>
      <w:r w:rsidRPr="00546372">
        <w:rPr>
          <w:rFonts w:ascii="Times New Roman" w:eastAsia="Times New Roman" w:hAnsi="Times New Roman" w:cs="Times New Roman"/>
          <w:b/>
          <w:sz w:val="24"/>
          <w:szCs w:val="24"/>
        </w:rPr>
        <w:t xml:space="preserve">Gambar 4.2 </w:t>
      </w:r>
      <w:r w:rsidRPr="00546372">
        <w:rPr>
          <w:rFonts w:ascii="Times New Roman" w:eastAsia="Times New Roman" w:hAnsi="Times New Roman" w:cs="Times New Roman"/>
          <w:b/>
          <w:i/>
          <w:sz w:val="24"/>
          <w:szCs w:val="24"/>
        </w:rPr>
        <w:t>Activity Diagram</w:t>
      </w:r>
      <w:r w:rsidRPr="00546372">
        <w:rPr>
          <w:rFonts w:ascii="Times New Roman" w:eastAsia="Times New Roman" w:hAnsi="Times New Roman" w:cs="Times New Roman"/>
          <w:b/>
          <w:sz w:val="24"/>
          <w:szCs w:val="24"/>
        </w:rPr>
        <w:t xml:space="preserve"> Kelola data barang alat-alat mobil</w:t>
      </w:r>
    </w:p>
    <w:p w:rsidR="00901909" w:rsidRDefault="00546372" w:rsidP="00D21E9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gambar 4.2 tersebut dijelaskan bahwa untuk dapat mengelola data barang alat-alat mobil ,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 xml:space="preserve">harus melakukan </w:t>
      </w:r>
      <w:r>
        <w:rPr>
          <w:rFonts w:ascii="Times New Roman" w:eastAsia="Times New Roman" w:hAnsi="Times New Roman" w:cs="Times New Roman"/>
          <w:i/>
          <w:sz w:val="24"/>
          <w:szCs w:val="24"/>
        </w:rPr>
        <w:t>login</w:t>
      </w:r>
      <w:r>
        <w:rPr>
          <w:rFonts w:ascii="Times New Roman" w:eastAsia="Times New Roman" w:hAnsi="Times New Roman" w:cs="Times New Roman"/>
          <w:sz w:val="24"/>
          <w:szCs w:val="24"/>
        </w:rPr>
        <w:t xml:space="preserve"> terlebih dahulu dengan memasukkan </w:t>
      </w:r>
      <w:r>
        <w:rPr>
          <w:rFonts w:ascii="Times New Roman" w:eastAsia="Times New Roman" w:hAnsi="Times New Roman" w:cs="Times New Roman"/>
          <w:i/>
          <w:sz w:val="24"/>
          <w:szCs w:val="24"/>
        </w:rPr>
        <w:t xml:space="preserve">username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password </w:t>
      </w:r>
      <w:r>
        <w:rPr>
          <w:rFonts w:ascii="Times New Roman" w:eastAsia="Times New Roman" w:hAnsi="Times New Roman" w:cs="Times New Roman"/>
          <w:sz w:val="24"/>
          <w:szCs w:val="24"/>
        </w:rPr>
        <w:t>. pengelolaan data meliputi mengupload file data barang alat- alat mobil,   menghapus dan mengubah data.</w:t>
      </w:r>
    </w:p>
    <w:p w:rsidR="00546372" w:rsidRDefault="00546372" w:rsidP="00546372">
      <w:pPr>
        <w:spacing w:line="480" w:lineRule="auto"/>
        <w:jc w:val="both"/>
        <w:rPr>
          <w:rFonts w:ascii="Times New Roman" w:eastAsia="Times New Roman" w:hAnsi="Times New Roman" w:cs="Times New Roman"/>
          <w:b/>
          <w:sz w:val="24"/>
          <w:szCs w:val="24"/>
        </w:rPr>
      </w:pPr>
      <w:r w:rsidRPr="00546372">
        <w:rPr>
          <w:rFonts w:ascii="Times New Roman" w:eastAsia="Times New Roman" w:hAnsi="Times New Roman" w:cs="Times New Roman"/>
          <w:b/>
          <w:sz w:val="24"/>
          <w:szCs w:val="24"/>
        </w:rPr>
        <w:t>4.3.3</w:t>
      </w:r>
      <w:r w:rsidRPr="00546372">
        <w:rPr>
          <w:rFonts w:ascii="Times New Roman" w:eastAsia="Times New Roman" w:hAnsi="Times New Roman" w:cs="Times New Roman"/>
          <w:b/>
          <w:sz w:val="24"/>
          <w:szCs w:val="24"/>
        </w:rPr>
        <w:tab/>
        <w:t>Proses</w:t>
      </w:r>
      <w:r w:rsidRPr="00546372">
        <w:rPr>
          <w:rFonts w:ascii="Times New Roman" w:eastAsia="Times New Roman" w:hAnsi="Times New Roman" w:cs="Times New Roman"/>
          <w:b/>
          <w:i/>
          <w:sz w:val="24"/>
          <w:szCs w:val="24"/>
        </w:rPr>
        <w:t xml:space="preserve"> Minning</w:t>
      </w:r>
    </w:p>
    <w:p w:rsidR="00546372" w:rsidRPr="00546372" w:rsidRDefault="00546372" w:rsidP="00546372">
      <w:pPr>
        <w:spacing w:line="480" w:lineRule="auto"/>
        <w:jc w:val="center"/>
        <w:rPr>
          <w:rFonts w:ascii="Times New Roman" w:eastAsia="Times New Roman" w:hAnsi="Times New Roman" w:cs="Times New Roman"/>
          <w:b/>
          <w:sz w:val="24"/>
          <w:szCs w:val="24"/>
        </w:rPr>
      </w:pPr>
      <w:r>
        <w:object w:dxaOrig="4000" w:dyaOrig="7625">
          <v:shape id="_x0000_i1028" type="#_x0000_t75" style="width:200.25pt;height:243.75pt" o:ole="">
            <v:imagedata r:id="rId17" o:title=""/>
          </v:shape>
          <o:OLEObject Type="Embed" ProgID="Visio.Drawing.11" ShapeID="_x0000_i1028" DrawAspect="Content" ObjectID="_1654834195" r:id="rId18"/>
        </w:object>
      </w:r>
    </w:p>
    <w:p w:rsidR="00546372" w:rsidRPr="00D5731F" w:rsidRDefault="00546372" w:rsidP="00D5731F">
      <w:pPr>
        <w:tabs>
          <w:tab w:val="left" w:pos="2985"/>
          <w:tab w:val="left" w:pos="3150"/>
        </w:tabs>
        <w:spacing w:line="480" w:lineRule="auto"/>
        <w:ind w:firstLine="720"/>
        <w:jc w:val="center"/>
        <w:rPr>
          <w:rFonts w:ascii="Times New Roman" w:eastAsia="Times New Roman" w:hAnsi="Times New Roman" w:cs="Times New Roman"/>
          <w:b/>
          <w:sz w:val="24"/>
          <w:szCs w:val="24"/>
        </w:rPr>
      </w:pPr>
      <w:r w:rsidRPr="00546372">
        <w:rPr>
          <w:rFonts w:ascii="Times New Roman" w:eastAsia="Times New Roman" w:hAnsi="Times New Roman" w:cs="Times New Roman"/>
          <w:b/>
          <w:sz w:val="24"/>
          <w:szCs w:val="24"/>
        </w:rPr>
        <w:t xml:space="preserve">Gambar 4.3 </w:t>
      </w:r>
      <w:r w:rsidRPr="00546372">
        <w:rPr>
          <w:rFonts w:ascii="Times New Roman" w:eastAsia="Times New Roman" w:hAnsi="Times New Roman" w:cs="Times New Roman"/>
          <w:b/>
          <w:i/>
          <w:sz w:val="24"/>
          <w:szCs w:val="24"/>
        </w:rPr>
        <w:t xml:space="preserve">Activity </w:t>
      </w:r>
      <w:r w:rsidRPr="00546372">
        <w:rPr>
          <w:rFonts w:ascii="Times New Roman" w:eastAsia="Times New Roman" w:hAnsi="Times New Roman" w:cs="Times New Roman"/>
          <w:b/>
          <w:sz w:val="24"/>
          <w:szCs w:val="24"/>
        </w:rPr>
        <w:t xml:space="preserve">Diagram Proses </w:t>
      </w:r>
      <w:r w:rsidRPr="00546372">
        <w:rPr>
          <w:rFonts w:ascii="Times New Roman" w:eastAsia="Times New Roman" w:hAnsi="Times New Roman" w:cs="Times New Roman"/>
          <w:b/>
          <w:i/>
          <w:sz w:val="24"/>
          <w:szCs w:val="24"/>
        </w:rPr>
        <w:t>Minning</w:t>
      </w:r>
    </w:p>
    <w:p w:rsidR="004F5BC2" w:rsidRDefault="00D5731F" w:rsidP="00D5731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4.3 dijelaskan untuk melakukan proses </w:t>
      </w:r>
      <w:r>
        <w:rPr>
          <w:rFonts w:ascii="Times New Roman" w:eastAsia="Times New Roman" w:hAnsi="Times New Roman" w:cs="Times New Roman"/>
          <w:i/>
          <w:sz w:val="24"/>
          <w:szCs w:val="24"/>
        </w:rPr>
        <w:t>minning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 xml:space="preserve">harus melakukan proses </w:t>
      </w:r>
      <w:r>
        <w:rPr>
          <w:rFonts w:ascii="Times New Roman" w:eastAsia="Times New Roman" w:hAnsi="Times New Roman" w:cs="Times New Roman"/>
          <w:i/>
          <w:sz w:val="24"/>
          <w:szCs w:val="24"/>
        </w:rPr>
        <w:t xml:space="preserve">login </w:t>
      </w:r>
      <w:r>
        <w:rPr>
          <w:rFonts w:ascii="Times New Roman" w:eastAsia="Times New Roman" w:hAnsi="Times New Roman" w:cs="Times New Roman"/>
          <w:sz w:val="24"/>
          <w:szCs w:val="24"/>
        </w:rPr>
        <w:t xml:space="preserve">terlebih dahulu dengan memasukkan </w:t>
      </w:r>
      <w:r>
        <w:rPr>
          <w:rFonts w:ascii="Times New Roman" w:eastAsia="Times New Roman" w:hAnsi="Times New Roman" w:cs="Times New Roman"/>
          <w:i/>
          <w:sz w:val="24"/>
          <w:szCs w:val="24"/>
        </w:rPr>
        <w:t xml:space="preserve">username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password. </w:t>
      </w:r>
      <w:r>
        <w:rPr>
          <w:rFonts w:ascii="Times New Roman" w:eastAsia="Times New Roman" w:hAnsi="Times New Roman" w:cs="Times New Roman"/>
          <w:sz w:val="24"/>
          <w:szCs w:val="24"/>
        </w:rPr>
        <w:t xml:space="preserve">Selama proses </w:t>
      </w:r>
      <w:r>
        <w:rPr>
          <w:rFonts w:ascii="Times New Roman" w:eastAsia="Times New Roman" w:hAnsi="Times New Roman" w:cs="Times New Roman"/>
          <w:i/>
          <w:sz w:val="24"/>
          <w:szCs w:val="24"/>
        </w:rPr>
        <w:t xml:space="preserve">minning </w:t>
      </w:r>
      <w:r>
        <w:rPr>
          <w:rFonts w:ascii="Times New Roman" w:eastAsia="Times New Roman" w:hAnsi="Times New Roman" w:cs="Times New Roman"/>
          <w:sz w:val="24"/>
          <w:szCs w:val="24"/>
        </w:rPr>
        <w:t xml:space="preserve">bekerja memproses data barang alat-alat mobil menjadi data  </w:t>
      </w:r>
      <w:r>
        <w:rPr>
          <w:rFonts w:ascii="Times New Roman" w:eastAsia="Times New Roman" w:hAnsi="Times New Roman" w:cs="Times New Roman"/>
          <w:i/>
          <w:sz w:val="24"/>
          <w:szCs w:val="24"/>
        </w:rPr>
        <w:t>training</w:t>
      </w:r>
      <w:r>
        <w:rPr>
          <w:rFonts w:ascii="Times New Roman" w:eastAsia="Times New Roman" w:hAnsi="Times New Roman" w:cs="Times New Roman"/>
          <w:sz w:val="24"/>
          <w:szCs w:val="24"/>
        </w:rPr>
        <w:t>.</w:t>
      </w:r>
    </w:p>
    <w:p w:rsidR="00901909" w:rsidRPr="001E4DD2" w:rsidRDefault="00901909" w:rsidP="00901909">
      <w:pPr>
        <w:spacing w:line="480" w:lineRule="auto"/>
        <w:jc w:val="both"/>
        <w:rPr>
          <w:rFonts w:ascii="Times New Roman" w:eastAsia="Times New Roman" w:hAnsi="Times New Roman" w:cs="Times New Roman"/>
          <w:b/>
          <w:sz w:val="24"/>
          <w:szCs w:val="24"/>
        </w:rPr>
      </w:pPr>
      <w:r w:rsidRPr="001E4DD2">
        <w:rPr>
          <w:rFonts w:ascii="Times New Roman" w:eastAsia="Times New Roman" w:hAnsi="Times New Roman" w:cs="Times New Roman"/>
          <w:b/>
          <w:sz w:val="24"/>
          <w:szCs w:val="24"/>
        </w:rPr>
        <w:t>4.4</w:t>
      </w:r>
      <w:r w:rsidRPr="001E4DD2">
        <w:rPr>
          <w:rFonts w:ascii="Times New Roman" w:eastAsia="Times New Roman" w:hAnsi="Times New Roman" w:cs="Times New Roman"/>
          <w:b/>
          <w:sz w:val="24"/>
          <w:szCs w:val="24"/>
        </w:rPr>
        <w:tab/>
      </w:r>
      <w:r w:rsidRPr="001E4DD2">
        <w:rPr>
          <w:rFonts w:ascii="Times New Roman" w:eastAsia="Times New Roman" w:hAnsi="Times New Roman" w:cs="Times New Roman"/>
          <w:b/>
          <w:i/>
          <w:sz w:val="24"/>
          <w:szCs w:val="24"/>
        </w:rPr>
        <w:t>Class Diagram</w:t>
      </w:r>
    </w:p>
    <w:p w:rsidR="00901909" w:rsidRDefault="00901909" w:rsidP="009019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E4DD2">
        <w:rPr>
          <w:rFonts w:ascii="Times New Roman" w:eastAsia="Times New Roman" w:hAnsi="Times New Roman" w:cs="Times New Roman"/>
          <w:i/>
          <w:sz w:val="24"/>
          <w:szCs w:val="24"/>
        </w:rPr>
        <w:t xml:space="preserve">Class diagram </w:t>
      </w:r>
      <w:r w:rsidR="001E4DD2">
        <w:rPr>
          <w:rFonts w:ascii="Times New Roman" w:eastAsia="Times New Roman" w:hAnsi="Times New Roman" w:cs="Times New Roman"/>
          <w:sz w:val="24"/>
          <w:szCs w:val="24"/>
        </w:rPr>
        <w:t>dapat dilihat pada gambar 4.4 berikut :</w:t>
      </w:r>
    </w:p>
    <w:p w:rsidR="001E4DD2" w:rsidRPr="001E4DD2" w:rsidRDefault="001E4DD2" w:rsidP="00901909">
      <w:pPr>
        <w:spacing w:line="480" w:lineRule="auto"/>
        <w:jc w:val="both"/>
        <w:rPr>
          <w:rFonts w:ascii="Times New Roman" w:eastAsia="Times New Roman" w:hAnsi="Times New Roman" w:cs="Times New Roman"/>
          <w:sz w:val="24"/>
          <w:szCs w:val="24"/>
        </w:rPr>
      </w:pPr>
      <w:r>
        <w:object w:dxaOrig="8405" w:dyaOrig="5352">
          <v:shape id="_x0000_i1029" type="#_x0000_t75" style="width:420pt;height:267.75pt" o:ole="">
            <v:imagedata r:id="rId19" o:title=""/>
          </v:shape>
          <o:OLEObject Type="Embed" ProgID="Visio.Drawing.11" ShapeID="_x0000_i1029" DrawAspect="Content" ObjectID="_1654834196" r:id="rId20"/>
        </w:object>
      </w:r>
    </w:p>
    <w:p w:rsidR="001E4DD2" w:rsidRPr="001E4DD2" w:rsidRDefault="001E4DD2" w:rsidP="001E4D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4.4 </w:t>
      </w:r>
      <w:r>
        <w:rPr>
          <w:rFonts w:ascii="Times New Roman" w:eastAsia="Times New Roman" w:hAnsi="Times New Roman" w:cs="Times New Roman"/>
          <w:b/>
          <w:i/>
          <w:sz w:val="24"/>
          <w:szCs w:val="24"/>
        </w:rPr>
        <w:t xml:space="preserve">Class Diagram </w:t>
      </w:r>
      <w:r>
        <w:rPr>
          <w:rFonts w:ascii="Times New Roman" w:eastAsia="Times New Roman" w:hAnsi="Times New Roman" w:cs="Times New Roman"/>
          <w:b/>
          <w:sz w:val="24"/>
          <w:szCs w:val="24"/>
        </w:rPr>
        <w:t>Sistem Prediksi Stok Barang Alat-Alat Mobil</w:t>
      </w:r>
    </w:p>
    <w:p w:rsidR="004F5BC2" w:rsidRDefault="004F5BC2" w:rsidP="004F5BC2">
      <w:pPr>
        <w:jc w:val="both"/>
        <w:rPr>
          <w:rFonts w:ascii="Times New Roman" w:eastAsia="Times New Roman" w:hAnsi="Times New Roman" w:cs="Times New Roman"/>
          <w:b/>
          <w:sz w:val="24"/>
          <w:szCs w:val="24"/>
        </w:rPr>
      </w:pPr>
      <w:r w:rsidRPr="004F5BC2">
        <w:rPr>
          <w:rFonts w:ascii="Times New Roman" w:eastAsia="Times New Roman" w:hAnsi="Times New Roman" w:cs="Times New Roman"/>
          <w:b/>
          <w:sz w:val="24"/>
          <w:szCs w:val="24"/>
        </w:rPr>
        <w:t>4.</w:t>
      </w:r>
      <w:r w:rsidR="001E4DD2">
        <w:rPr>
          <w:rFonts w:ascii="Times New Roman" w:eastAsia="Times New Roman" w:hAnsi="Times New Roman" w:cs="Times New Roman"/>
          <w:b/>
          <w:sz w:val="24"/>
          <w:szCs w:val="24"/>
        </w:rPr>
        <w:t>5</w:t>
      </w:r>
      <w:r w:rsidRPr="004F5BC2">
        <w:rPr>
          <w:rFonts w:ascii="Times New Roman" w:eastAsia="Times New Roman" w:hAnsi="Times New Roman" w:cs="Times New Roman"/>
          <w:b/>
          <w:sz w:val="24"/>
          <w:szCs w:val="24"/>
        </w:rPr>
        <w:tab/>
      </w:r>
      <w:r w:rsidRPr="004F5BC2">
        <w:rPr>
          <w:rFonts w:ascii="Times New Roman" w:eastAsia="Times New Roman" w:hAnsi="Times New Roman" w:cs="Times New Roman"/>
          <w:b/>
          <w:i/>
          <w:sz w:val="24"/>
          <w:szCs w:val="24"/>
        </w:rPr>
        <w:t xml:space="preserve">Sequence </w:t>
      </w:r>
      <w:r w:rsidRPr="004F5BC2">
        <w:rPr>
          <w:rFonts w:ascii="Times New Roman" w:eastAsia="Times New Roman" w:hAnsi="Times New Roman" w:cs="Times New Roman"/>
          <w:b/>
          <w:sz w:val="24"/>
          <w:szCs w:val="24"/>
        </w:rPr>
        <w:t>Diagram</w:t>
      </w:r>
    </w:p>
    <w:p w:rsidR="004F5BC2" w:rsidRDefault="004F5BC2" w:rsidP="004F5BC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Pada </w:t>
      </w:r>
      <w:r>
        <w:rPr>
          <w:rFonts w:ascii="Times New Roman" w:eastAsia="Times New Roman" w:hAnsi="Times New Roman" w:cs="Times New Roman"/>
          <w:i/>
          <w:sz w:val="24"/>
          <w:szCs w:val="24"/>
        </w:rPr>
        <w:t xml:space="preserve">sequence </w:t>
      </w:r>
      <w:r>
        <w:rPr>
          <w:rFonts w:ascii="Times New Roman" w:eastAsia="Times New Roman" w:hAnsi="Times New Roman" w:cs="Times New Roman"/>
          <w:sz w:val="24"/>
          <w:szCs w:val="24"/>
        </w:rPr>
        <w:t xml:space="preserve">diagram aplikasi ini, keseluruhan diagram menggunakan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 xml:space="preserve">admin karena memiliki interaksi terhadap semua </w:t>
      </w:r>
      <w:r>
        <w:rPr>
          <w:rFonts w:ascii="Times New Roman" w:eastAsia="Times New Roman" w:hAnsi="Times New Roman" w:cs="Times New Roman"/>
          <w:i/>
          <w:sz w:val="24"/>
          <w:szCs w:val="24"/>
        </w:rPr>
        <w:t>case</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state</w:t>
      </w:r>
      <w:r>
        <w:rPr>
          <w:rFonts w:ascii="Times New Roman" w:eastAsia="Times New Roman" w:hAnsi="Times New Roman" w:cs="Times New Roman"/>
          <w:sz w:val="24"/>
          <w:szCs w:val="24"/>
        </w:rPr>
        <w:t xml:space="preserve">. Berikut adalah rancangan </w:t>
      </w:r>
      <w:r>
        <w:rPr>
          <w:rFonts w:ascii="Times New Roman" w:eastAsia="Times New Roman" w:hAnsi="Times New Roman" w:cs="Times New Roman"/>
          <w:i/>
          <w:sz w:val="24"/>
          <w:szCs w:val="24"/>
        </w:rPr>
        <w:t>sequence diagram</w:t>
      </w:r>
      <w:r w:rsidR="001E4DD2">
        <w:rPr>
          <w:rFonts w:ascii="Times New Roman" w:eastAsia="Times New Roman" w:hAnsi="Times New Roman" w:cs="Times New Roman"/>
          <w:sz w:val="24"/>
          <w:szCs w:val="24"/>
        </w:rPr>
        <w:t>.</w:t>
      </w:r>
    </w:p>
    <w:p w:rsidR="001E4DD2" w:rsidRDefault="001E4DD2" w:rsidP="004F5BC2">
      <w:pPr>
        <w:spacing w:line="480" w:lineRule="auto"/>
        <w:jc w:val="both"/>
        <w:rPr>
          <w:rFonts w:ascii="Times New Roman" w:eastAsia="Times New Roman" w:hAnsi="Times New Roman" w:cs="Times New Roman"/>
          <w:sz w:val="24"/>
          <w:szCs w:val="24"/>
        </w:rPr>
      </w:pPr>
    </w:p>
    <w:p w:rsidR="001E4DD2" w:rsidRDefault="001E4DD2" w:rsidP="004F5BC2">
      <w:pPr>
        <w:spacing w:line="480" w:lineRule="auto"/>
        <w:jc w:val="both"/>
        <w:rPr>
          <w:rFonts w:ascii="Times New Roman" w:eastAsia="Times New Roman" w:hAnsi="Times New Roman" w:cs="Times New Roman"/>
          <w:sz w:val="24"/>
          <w:szCs w:val="24"/>
        </w:rPr>
      </w:pPr>
    </w:p>
    <w:p w:rsidR="001E4DD2" w:rsidRDefault="001E4DD2" w:rsidP="004F5BC2">
      <w:pPr>
        <w:spacing w:line="480" w:lineRule="auto"/>
        <w:jc w:val="both"/>
        <w:rPr>
          <w:rFonts w:ascii="Times New Roman" w:eastAsia="Times New Roman" w:hAnsi="Times New Roman" w:cs="Times New Roman"/>
          <w:sz w:val="24"/>
          <w:szCs w:val="24"/>
        </w:rPr>
      </w:pPr>
    </w:p>
    <w:p w:rsidR="001E4DD2" w:rsidRDefault="001E4DD2" w:rsidP="004F5BC2">
      <w:pPr>
        <w:spacing w:line="480" w:lineRule="auto"/>
        <w:jc w:val="both"/>
        <w:rPr>
          <w:rFonts w:ascii="Times New Roman" w:eastAsia="Times New Roman" w:hAnsi="Times New Roman" w:cs="Times New Roman"/>
          <w:sz w:val="24"/>
          <w:szCs w:val="24"/>
        </w:rPr>
      </w:pPr>
    </w:p>
    <w:p w:rsidR="001E4DD2" w:rsidRDefault="001E4DD2" w:rsidP="004F5BC2">
      <w:pPr>
        <w:spacing w:line="480" w:lineRule="auto"/>
        <w:jc w:val="both"/>
        <w:rPr>
          <w:rFonts w:ascii="Times New Roman" w:eastAsia="Times New Roman" w:hAnsi="Times New Roman" w:cs="Times New Roman"/>
          <w:sz w:val="24"/>
          <w:szCs w:val="24"/>
        </w:rPr>
      </w:pPr>
    </w:p>
    <w:p w:rsidR="004F5BC2" w:rsidRPr="004F5BC2" w:rsidRDefault="004F5BC2" w:rsidP="004F5BC2">
      <w:pPr>
        <w:spacing w:line="480" w:lineRule="auto"/>
        <w:jc w:val="both"/>
        <w:rPr>
          <w:rFonts w:ascii="Times New Roman" w:eastAsia="Times New Roman" w:hAnsi="Times New Roman" w:cs="Times New Roman"/>
          <w:b/>
          <w:sz w:val="24"/>
          <w:szCs w:val="24"/>
        </w:rPr>
      </w:pPr>
      <w:r w:rsidRPr="004F5BC2">
        <w:rPr>
          <w:rFonts w:ascii="Times New Roman" w:eastAsia="Times New Roman" w:hAnsi="Times New Roman" w:cs="Times New Roman"/>
          <w:b/>
          <w:sz w:val="24"/>
          <w:szCs w:val="24"/>
        </w:rPr>
        <w:lastRenderedPageBreak/>
        <w:t>4.</w:t>
      </w:r>
      <w:r w:rsidR="001E4DD2">
        <w:rPr>
          <w:rFonts w:ascii="Times New Roman" w:eastAsia="Times New Roman" w:hAnsi="Times New Roman" w:cs="Times New Roman"/>
          <w:b/>
          <w:sz w:val="24"/>
          <w:szCs w:val="24"/>
        </w:rPr>
        <w:t>5</w:t>
      </w:r>
      <w:r w:rsidRPr="004F5BC2">
        <w:rPr>
          <w:rFonts w:ascii="Times New Roman" w:eastAsia="Times New Roman" w:hAnsi="Times New Roman" w:cs="Times New Roman"/>
          <w:b/>
          <w:sz w:val="24"/>
          <w:szCs w:val="24"/>
        </w:rPr>
        <w:t>.1</w:t>
      </w:r>
      <w:r w:rsidRPr="004F5BC2">
        <w:rPr>
          <w:rFonts w:ascii="Times New Roman" w:eastAsia="Times New Roman" w:hAnsi="Times New Roman" w:cs="Times New Roman"/>
          <w:b/>
          <w:sz w:val="24"/>
          <w:szCs w:val="24"/>
        </w:rPr>
        <w:tab/>
      </w:r>
      <w:r w:rsidRPr="004F5BC2">
        <w:rPr>
          <w:rFonts w:ascii="Times New Roman" w:eastAsia="Times New Roman" w:hAnsi="Times New Roman" w:cs="Times New Roman"/>
          <w:b/>
          <w:i/>
          <w:sz w:val="24"/>
          <w:szCs w:val="24"/>
        </w:rPr>
        <w:t xml:space="preserve">Sequence Diagram </w:t>
      </w:r>
      <w:r w:rsidRPr="004F5BC2">
        <w:rPr>
          <w:rFonts w:ascii="Times New Roman" w:eastAsia="Times New Roman" w:hAnsi="Times New Roman" w:cs="Times New Roman"/>
          <w:b/>
          <w:sz w:val="24"/>
          <w:szCs w:val="24"/>
        </w:rPr>
        <w:t>Melihat Kasus</w:t>
      </w:r>
    </w:p>
    <w:p w:rsidR="004F5BC2" w:rsidRPr="004F5BC2" w:rsidRDefault="004F5BC2" w:rsidP="004F5BC2">
      <w:pPr>
        <w:spacing w:line="480" w:lineRule="auto"/>
        <w:jc w:val="center"/>
        <w:rPr>
          <w:rFonts w:ascii="Times New Roman" w:eastAsia="Times New Roman" w:hAnsi="Times New Roman" w:cs="Times New Roman"/>
          <w:sz w:val="24"/>
          <w:szCs w:val="24"/>
        </w:rPr>
      </w:pPr>
      <w:r>
        <w:object w:dxaOrig="10961" w:dyaOrig="4980">
          <v:shape id="_x0000_i1030" type="#_x0000_t75" style="width:424.5pt;height:192.75pt" o:ole="">
            <v:imagedata r:id="rId21" o:title=""/>
          </v:shape>
          <o:OLEObject Type="Embed" ProgID="Visio.Drawing.11" ShapeID="_x0000_i1030" DrawAspect="Content" ObjectID="_1654834197" r:id="rId22"/>
        </w:object>
      </w:r>
    </w:p>
    <w:p w:rsidR="004F5BC2" w:rsidRDefault="004F5BC2" w:rsidP="004F5BC2">
      <w:pPr>
        <w:rPr>
          <w:rFonts w:ascii="Times New Roman" w:eastAsia="Times New Roman" w:hAnsi="Times New Roman" w:cs="Times New Roman"/>
          <w:sz w:val="24"/>
          <w:szCs w:val="24"/>
        </w:rPr>
      </w:pPr>
    </w:p>
    <w:p w:rsidR="004F5BC2" w:rsidRDefault="004F5BC2" w:rsidP="00777E65">
      <w:pPr>
        <w:jc w:val="center"/>
        <w:rPr>
          <w:rFonts w:ascii="Times New Roman" w:eastAsia="Times New Roman" w:hAnsi="Times New Roman" w:cs="Times New Roman"/>
          <w:b/>
          <w:sz w:val="24"/>
          <w:szCs w:val="24"/>
        </w:rPr>
      </w:pPr>
      <w:r w:rsidRPr="004F5BC2">
        <w:rPr>
          <w:rFonts w:ascii="Times New Roman" w:eastAsia="Times New Roman" w:hAnsi="Times New Roman" w:cs="Times New Roman"/>
          <w:b/>
          <w:sz w:val="24"/>
          <w:szCs w:val="24"/>
        </w:rPr>
        <w:t>Gambar 4.</w:t>
      </w:r>
      <w:r w:rsidR="001E4DD2">
        <w:rPr>
          <w:rFonts w:ascii="Times New Roman" w:eastAsia="Times New Roman" w:hAnsi="Times New Roman" w:cs="Times New Roman"/>
          <w:b/>
          <w:sz w:val="24"/>
          <w:szCs w:val="24"/>
        </w:rPr>
        <w:t>5</w:t>
      </w:r>
      <w:r w:rsidRPr="004F5BC2">
        <w:rPr>
          <w:rFonts w:ascii="Times New Roman" w:eastAsia="Times New Roman" w:hAnsi="Times New Roman" w:cs="Times New Roman"/>
          <w:b/>
          <w:sz w:val="24"/>
          <w:szCs w:val="24"/>
        </w:rPr>
        <w:t xml:space="preserve"> </w:t>
      </w:r>
      <w:r w:rsidRPr="004F5BC2">
        <w:rPr>
          <w:rFonts w:ascii="Times New Roman" w:eastAsia="Times New Roman" w:hAnsi="Times New Roman" w:cs="Times New Roman"/>
          <w:b/>
          <w:i/>
          <w:sz w:val="24"/>
          <w:szCs w:val="24"/>
        </w:rPr>
        <w:t>Sequence Diagram</w:t>
      </w:r>
      <w:r w:rsidRPr="004F5BC2">
        <w:rPr>
          <w:rFonts w:ascii="Times New Roman" w:eastAsia="Times New Roman" w:hAnsi="Times New Roman" w:cs="Times New Roman"/>
          <w:b/>
          <w:sz w:val="24"/>
          <w:szCs w:val="24"/>
        </w:rPr>
        <w:t xml:space="preserve"> melihat data kasus</w:t>
      </w:r>
    </w:p>
    <w:p w:rsidR="004F5BC2" w:rsidRDefault="004F5BC2" w:rsidP="004F5BC2">
      <w:pPr>
        <w:spacing w:line="480" w:lineRule="auto"/>
        <w:ind w:firstLine="720"/>
        <w:jc w:val="both"/>
        <w:rPr>
          <w:rFonts w:ascii="Times New Roman" w:eastAsia="Times New Roman" w:hAnsi="Times New Roman" w:cs="Times New Roman"/>
          <w:sz w:val="24"/>
          <w:szCs w:val="24"/>
        </w:rPr>
      </w:pPr>
      <w:r w:rsidRPr="004F5BC2">
        <w:rPr>
          <w:rFonts w:ascii="Times New Roman" w:eastAsia="Times New Roman" w:hAnsi="Times New Roman" w:cs="Times New Roman"/>
          <w:sz w:val="24"/>
          <w:szCs w:val="24"/>
        </w:rPr>
        <w:t>Gambar 4.</w:t>
      </w:r>
      <w:r w:rsidR="001E4DD2">
        <w:rPr>
          <w:rFonts w:ascii="Times New Roman" w:eastAsia="Times New Roman" w:hAnsi="Times New Roman" w:cs="Times New Roman"/>
          <w:sz w:val="24"/>
          <w:szCs w:val="24"/>
        </w:rPr>
        <w:t>5</w:t>
      </w:r>
      <w:r w:rsidRPr="004F5BC2">
        <w:rPr>
          <w:rFonts w:ascii="Times New Roman" w:eastAsia="Times New Roman" w:hAnsi="Times New Roman" w:cs="Times New Roman"/>
          <w:sz w:val="24"/>
          <w:szCs w:val="24"/>
        </w:rPr>
        <w:t xml:space="preserve"> di atas menjelaskan admin dapat melihat informasi kasus yang muncul dalam rancangan aplikasi seperti nama barang, merek, jumlah, penjualan, </w:t>
      </w:r>
      <w:r>
        <w:rPr>
          <w:rFonts w:ascii="Times New Roman" w:eastAsia="Times New Roman" w:hAnsi="Times New Roman" w:cs="Times New Roman"/>
          <w:sz w:val="24"/>
          <w:szCs w:val="24"/>
        </w:rPr>
        <w:t xml:space="preserve">dan </w:t>
      </w:r>
      <w:r w:rsidRPr="004F5BC2">
        <w:rPr>
          <w:rFonts w:ascii="Times New Roman" w:eastAsia="Times New Roman" w:hAnsi="Times New Roman" w:cs="Times New Roman"/>
          <w:sz w:val="24"/>
          <w:szCs w:val="24"/>
        </w:rPr>
        <w:t>kelas</w:t>
      </w:r>
      <w:r>
        <w:rPr>
          <w:rFonts w:ascii="Times New Roman" w:eastAsia="Times New Roman" w:hAnsi="Times New Roman" w:cs="Times New Roman"/>
          <w:sz w:val="24"/>
          <w:szCs w:val="24"/>
        </w:rPr>
        <w:t>.</w:t>
      </w:r>
    </w:p>
    <w:p w:rsidR="004F5BC2" w:rsidRDefault="004F5BC2" w:rsidP="004F5BC2">
      <w:pPr>
        <w:spacing w:line="480" w:lineRule="auto"/>
        <w:rPr>
          <w:rFonts w:ascii="Times New Roman" w:eastAsia="Times New Roman" w:hAnsi="Times New Roman" w:cs="Times New Roman"/>
          <w:b/>
          <w:sz w:val="24"/>
          <w:szCs w:val="24"/>
        </w:rPr>
      </w:pPr>
      <w:r w:rsidRPr="004F5BC2">
        <w:rPr>
          <w:rFonts w:ascii="Times New Roman" w:eastAsia="Times New Roman" w:hAnsi="Times New Roman" w:cs="Times New Roman"/>
          <w:b/>
          <w:sz w:val="24"/>
          <w:szCs w:val="24"/>
        </w:rPr>
        <w:t>4.</w:t>
      </w:r>
      <w:r w:rsidR="001E4DD2">
        <w:rPr>
          <w:rFonts w:ascii="Times New Roman" w:eastAsia="Times New Roman" w:hAnsi="Times New Roman" w:cs="Times New Roman"/>
          <w:b/>
          <w:sz w:val="24"/>
          <w:szCs w:val="24"/>
        </w:rPr>
        <w:t>5</w:t>
      </w:r>
      <w:r w:rsidRPr="004F5BC2">
        <w:rPr>
          <w:rFonts w:ascii="Times New Roman" w:eastAsia="Times New Roman" w:hAnsi="Times New Roman" w:cs="Times New Roman"/>
          <w:b/>
          <w:sz w:val="24"/>
          <w:szCs w:val="24"/>
        </w:rPr>
        <w:t>.2</w:t>
      </w:r>
      <w:r w:rsidRPr="004F5BC2">
        <w:rPr>
          <w:rFonts w:ascii="Times New Roman" w:eastAsia="Times New Roman" w:hAnsi="Times New Roman" w:cs="Times New Roman"/>
          <w:b/>
          <w:sz w:val="24"/>
          <w:szCs w:val="24"/>
        </w:rPr>
        <w:tab/>
      </w:r>
      <w:r w:rsidRPr="004F5BC2">
        <w:rPr>
          <w:rFonts w:ascii="Times New Roman" w:eastAsia="Times New Roman" w:hAnsi="Times New Roman" w:cs="Times New Roman"/>
          <w:b/>
          <w:i/>
          <w:sz w:val="24"/>
          <w:szCs w:val="24"/>
        </w:rPr>
        <w:t>Sequence Diagram</w:t>
      </w:r>
      <w:r w:rsidRPr="004F5BC2">
        <w:rPr>
          <w:rFonts w:ascii="Times New Roman" w:eastAsia="Times New Roman" w:hAnsi="Times New Roman" w:cs="Times New Roman"/>
          <w:b/>
          <w:sz w:val="24"/>
          <w:szCs w:val="24"/>
        </w:rPr>
        <w:t xml:space="preserve"> Melakukan Proses </w:t>
      </w:r>
      <w:r w:rsidRPr="004F5BC2">
        <w:rPr>
          <w:rFonts w:ascii="Times New Roman" w:eastAsia="Times New Roman" w:hAnsi="Times New Roman" w:cs="Times New Roman"/>
          <w:b/>
          <w:i/>
          <w:sz w:val="24"/>
          <w:szCs w:val="24"/>
        </w:rPr>
        <w:t>Minning</w:t>
      </w:r>
    </w:p>
    <w:p w:rsidR="00777E65" w:rsidRDefault="00777E65" w:rsidP="004F5BC2">
      <w:pPr>
        <w:spacing w:line="480" w:lineRule="auto"/>
        <w:rPr>
          <w:rFonts w:ascii="Times New Roman" w:eastAsia="Times New Roman" w:hAnsi="Times New Roman" w:cs="Times New Roman"/>
          <w:b/>
          <w:sz w:val="24"/>
          <w:szCs w:val="24"/>
        </w:rPr>
      </w:pPr>
      <w:r>
        <w:object w:dxaOrig="10826" w:dyaOrig="4980">
          <v:shape id="_x0000_i1031" type="#_x0000_t75" style="width:424.5pt;height:126pt" o:ole="">
            <v:imagedata r:id="rId23" o:title=""/>
          </v:shape>
          <o:OLEObject Type="Embed" ProgID="Visio.Drawing.11" ShapeID="_x0000_i1031" DrawAspect="Content" ObjectID="_1654834198" r:id="rId24"/>
        </w:object>
      </w:r>
    </w:p>
    <w:p w:rsidR="00777E65" w:rsidRDefault="00777E65" w:rsidP="00777E65">
      <w:pPr>
        <w:jc w:val="center"/>
        <w:rPr>
          <w:rFonts w:ascii="Times New Roman" w:eastAsia="Times New Roman" w:hAnsi="Times New Roman" w:cs="Times New Roman"/>
          <w:b/>
          <w:sz w:val="24"/>
          <w:szCs w:val="24"/>
        </w:rPr>
      </w:pPr>
      <w:r w:rsidRPr="00777E65">
        <w:rPr>
          <w:rFonts w:ascii="Times New Roman" w:eastAsia="Times New Roman" w:hAnsi="Times New Roman" w:cs="Times New Roman"/>
          <w:b/>
          <w:sz w:val="24"/>
          <w:szCs w:val="24"/>
        </w:rPr>
        <w:t>Gambar 4.</w:t>
      </w:r>
      <w:r w:rsidR="001E4DD2">
        <w:rPr>
          <w:rFonts w:ascii="Times New Roman" w:eastAsia="Times New Roman" w:hAnsi="Times New Roman" w:cs="Times New Roman"/>
          <w:b/>
          <w:sz w:val="24"/>
          <w:szCs w:val="24"/>
        </w:rPr>
        <w:t>6</w:t>
      </w:r>
      <w:r w:rsidRPr="00777E65">
        <w:rPr>
          <w:rFonts w:ascii="Times New Roman" w:eastAsia="Times New Roman" w:hAnsi="Times New Roman" w:cs="Times New Roman"/>
          <w:b/>
          <w:sz w:val="24"/>
          <w:szCs w:val="24"/>
        </w:rPr>
        <w:t xml:space="preserve"> </w:t>
      </w:r>
      <w:r w:rsidRPr="00777E65">
        <w:rPr>
          <w:rFonts w:ascii="Times New Roman" w:eastAsia="Times New Roman" w:hAnsi="Times New Roman" w:cs="Times New Roman"/>
          <w:b/>
          <w:i/>
          <w:sz w:val="24"/>
          <w:szCs w:val="24"/>
        </w:rPr>
        <w:t xml:space="preserve">Sequence Diagram </w:t>
      </w:r>
      <w:r w:rsidRPr="00777E65">
        <w:rPr>
          <w:rFonts w:ascii="Times New Roman" w:eastAsia="Times New Roman" w:hAnsi="Times New Roman" w:cs="Times New Roman"/>
          <w:b/>
          <w:sz w:val="24"/>
          <w:szCs w:val="24"/>
        </w:rPr>
        <w:t xml:space="preserve">Proses </w:t>
      </w:r>
      <w:r w:rsidRPr="00777E65">
        <w:rPr>
          <w:rFonts w:ascii="Times New Roman" w:eastAsia="Times New Roman" w:hAnsi="Times New Roman" w:cs="Times New Roman"/>
          <w:b/>
          <w:i/>
          <w:sz w:val="24"/>
          <w:szCs w:val="24"/>
        </w:rPr>
        <w:t>Minning</w:t>
      </w:r>
    </w:p>
    <w:p w:rsidR="00777E65" w:rsidRDefault="00777E65" w:rsidP="00777E6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Gambar 4.</w:t>
      </w:r>
      <w:r w:rsidR="001E4DD2">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di atas menjelaskan admin dapat melakukan proses </w:t>
      </w:r>
      <w:r>
        <w:rPr>
          <w:rFonts w:ascii="Times New Roman" w:eastAsia="Times New Roman" w:hAnsi="Times New Roman" w:cs="Times New Roman"/>
          <w:i/>
          <w:sz w:val="24"/>
          <w:szCs w:val="24"/>
        </w:rPr>
        <w:t>minning</w:t>
      </w:r>
      <w:r>
        <w:rPr>
          <w:rFonts w:ascii="Times New Roman" w:eastAsia="Times New Roman" w:hAnsi="Times New Roman" w:cs="Times New Roman"/>
          <w:sz w:val="24"/>
          <w:szCs w:val="24"/>
        </w:rPr>
        <w:t xml:space="preserve"> yang menyebabkan tampilnya hasil, pohon keputusan, dan hasil.</w:t>
      </w:r>
    </w:p>
    <w:p w:rsidR="008F4608" w:rsidRPr="008F4608" w:rsidRDefault="008F4608" w:rsidP="008F4608">
      <w:pPr>
        <w:spacing w:line="480" w:lineRule="auto"/>
        <w:rPr>
          <w:rFonts w:ascii="Times New Roman" w:eastAsia="Times New Roman" w:hAnsi="Times New Roman" w:cs="Times New Roman"/>
          <w:b/>
          <w:sz w:val="24"/>
          <w:szCs w:val="24"/>
        </w:rPr>
      </w:pPr>
      <w:r w:rsidRPr="008F4608">
        <w:rPr>
          <w:rFonts w:ascii="Times New Roman" w:eastAsia="Times New Roman" w:hAnsi="Times New Roman" w:cs="Times New Roman"/>
          <w:b/>
          <w:sz w:val="24"/>
          <w:szCs w:val="24"/>
        </w:rPr>
        <w:t>4.</w:t>
      </w:r>
      <w:r w:rsidR="001E4DD2">
        <w:rPr>
          <w:rFonts w:ascii="Times New Roman" w:eastAsia="Times New Roman" w:hAnsi="Times New Roman" w:cs="Times New Roman"/>
          <w:b/>
          <w:sz w:val="24"/>
          <w:szCs w:val="24"/>
        </w:rPr>
        <w:t>5</w:t>
      </w:r>
      <w:r w:rsidRPr="008F4608">
        <w:rPr>
          <w:rFonts w:ascii="Times New Roman" w:eastAsia="Times New Roman" w:hAnsi="Times New Roman" w:cs="Times New Roman"/>
          <w:b/>
          <w:sz w:val="24"/>
          <w:szCs w:val="24"/>
        </w:rPr>
        <w:t>.3</w:t>
      </w:r>
      <w:r w:rsidRPr="008F4608">
        <w:rPr>
          <w:rFonts w:ascii="Times New Roman" w:eastAsia="Times New Roman" w:hAnsi="Times New Roman" w:cs="Times New Roman"/>
          <w:b/>
          <w:sz w:val="24"/>
          <w:szCs w:val="24"/>
        </w:rPr>
        <w:tab/>
      </w:r>
      <w:r w:rsidRPr="008F4608">
        <w:rPr>
          <w:rFonts w:ascii="Times New Roman" w:eastAsia="Times New Roman" w:hAnsi="Times New Roman" w:cs="Times New Roman"/>
          <w:b/>
          <w:i/>
          <w:sz w:val="24"/>
          <w:szCs w:val="24"/>
        </w:rPr>
        <w:t>Sequence Diagram</w:t>
      </w:r>
      <w:r w:rsidRPr="008F4608">
        <w:rPr>
          <w:rFonts w:ascii="Times New Roman" w:eastAsia="Times New Roman" w:hAnsi="Times New Roman" w:cs="Times New Roman"/>
          <w:b/>
          <w:sz w:val="24"/>
          <w:szCs w:val="24"/>
        </w:rPr>
        <w:t xml:space="preserve"> Melihat Aturan</w:t>
      </w:r>
    </w:p>
    <w:p w:rsidR="008F4608" w:rsidRDefault="008F4608" w:rsidP="008F4608">
      <w:pPr>
        <w:spacing w:line="480" w:lineRule="auto"/>
        <w:jc w:val="center"/>
        <w:rPr>
          <w:rFonts w:ascii="Times New Roman" w:eastAsia="Times New Roman" w:hAnsi="Times New Roman" w:cs="Times New Roman"/>
          <w:b/>
          <w:sz w:val="24"/>
          <w:szCs w:val="24"/>
        </w:rPr>
      </w:pPr>
      <w:r>
        <w:object w:dxaOrig="13454" w:dyaOrig="4980">
          <v:shape id="_x0000_i1032" type="#_x0000_t75" style="width:424.5pt;height:156.75pt" o:ole="">
            <v:imagedata r:id="rId25" o:title=""/>
          </v:shape>
          <o:OLEObject Type="Embed" ProgID="Visio.Drawing.11" ShapeID="_x0000_i1032" DrawAspect="Content" ObjectID="_1654834199" r:id="rId26"/>
        </w:object>
      </w:r>
    </w:p>
    <w:p w:rsidR="008F4608" w:rsidRDefault="008F4608" w:rsidP="008F4608">
      <w:pPr>
        <w:tabs>
          <w:tab w:val="left" w:pos="3780"/>
        </w:tabs>
        <w:spacing w:line="480" w:lineRule="auto"/>
        <w:jc w:val="center"/>
        <w:rPr>
          <w:rFonts w:ascii="Times New Roman" w:eastAsia="Times New Roman" w:hAnsi="Times New Roman" w:cs="Times New Roman"/>
          <w:b/>
          <w:sz w:val="24"/>
          <w:szCs w:val="24"/>
        </w:rPr>
      </w:pPr>
      <w:r w:rsidRPr="008F4608">
        <w:rPr>
          <w:rFonts w:ascii="Times New Roman" w:eastAsia="Times New Roman" w:hAnsi="Times New Roman" w:cs="Times New Roman"/>
          <w:b/>
          <w:sz w:val="24"/>
          <w:szCs w:val="24"/>
        </w:rPr>
        <w:t>Gambar 4.</w:t>
      </w:r>
      <w:r w:rsidR="001E4DD2">
        <w:rPr>
          <w:rFonts w:ascii="Times New Roman" w:eastAsia="Times New Roman" w:hAnsi="Times New Roman" w:cs="Times New Roman"/>
          <w:b/>
          <w:sz w:val="24"/>
          <w:szCs w:val="24"/>
        </w:rPr>
        <w:t>7</w:t>
      </w:r>
      <w:r w:rsidRPr="008F4608">
        <w:rPr>
          <w:rFonts w:ascii="Times New Roman" w:eastAsia="Times New Roman" w:hAnsi="Times New Roman" w:cs="Times New Roman"/>
          <w:b/>
          <w:sz w:val="24"/>
          <w:szCs w:val="24"/>
        </w:rPr>
        <w:t xml:space="preserve"> </w:t>
      </w:r>
      <w:r w:rsidRPr="008F4608">
        <w:rPr>
          <w:rFonts w:ascii="Times New Roman" w:eastAsia="Times New Roman" w:hAnsi="Times New Roman" w:cs="Times New Roman"/>
          <w:b/>
          <w:i/>
          <w:sz w:val="24"/>
          <w:szCs w:val="24"/>
        </w:rPr>
        <w:t xml:space="preserve">Sequence Diagram </w:t>
      </w:r>
      <w:r w:rsidRPr="008F4608">
        <w:rPr>
          <w:rFonts w:ascii="Times New Roman" w:eastAsia="Times New Roman" w:hAnsi="Times New Roman" w:cs="Times New Roman"/>
          <w:b/>
          <w:sz w:val="24"/>
          <w:szCs w:val="24"/>
        </w:rPr>
        <w:t>Melihat Aturan</w:t>
      </w:r>
    </w:p>
    <w:p w:rsidR="008F4608" w:rsidRDefault="008F4608" w:rsidP="008F460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1E4DD2">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b/>
      </w:r>
      <w:r w:rsidRPr="008F4608">
        <w:rPr>
          <w:rFonts w:ascii="Times New Roman" w:eastAsia="Times New Roman" w:hAnsi="Times New Roman" w:cs="Times New Roman"/>
          <w:b/>
          <w:i/>
          <w:sz w:val="24"/>
          <w:szCs w:val="24"/>
        </w:rPr>
        <w:t>Sequence Diagram</w:t>
      </w:r>
      <w:r w:rsidRPr="008F4608">
        <w:rPr>
          <w:rFonts w:ascii="Times New Roman" w:eastAsia="Times New Roman" w:hAnsi="Times New Roman" w:cs="Times New Roman"/>
          <w:b/>
          <w:sz w:val="24"/>
          <w:szCs w:val="24"/>
        </w:rPr>
        <w:t xml:space="preserve"> Melihat </w:t>
      </w:r>
      <w:r>
        <w:rPr>
          <w:rFonts w:ascii="Times New Roman" w:eastAsia="Times New Roman" w:hAnsi="Times New Roman" w:cs="Times New Roman"/>
          <w:b/>
          <w:sz w:val="24"/>
          <w:szCs w:val="24"/>
        </w:rPr>
        <w:t xml:space="preserve">Hasil </w:t>
      </w:r>
    </w:p>
    <w:p w:rsidR="008F4608" w:rsidRPr="008F4608" w:rsidRDefault="008F4608" w:rsidP="008F4608">
      <w:pPr>
        <w:spacing w:line="480" w:lineRule="auto"/>
        <w:rPr>
          <w:rFonts w:ascii="Times New Roman" w:eastAsia="Times New Roman" w:hAnsi="Times New Roman" w:cs="Times New Roman"/>
          <w:b/>
          <w:sz w:val="24"/>
          <w:szCs w:val="24"/>
        </w:rPr>
      </w:pPr>
      <w:r>
        <w:object w:dxaOrig="13589" w:dyaOrig="4980">
          <v:shape id="_x0000_i1033" type="#_x0000_t75" style="width:424.5pt;height:155.25pt" o:ole="">
            <v:imagedata r:id="rId27" o:title=""/>
          </v:shape>
          <o:OLEObject Type="Embed" ProgID="Visio.Drawing.11" ShapeID="_x0000_i1033" DrawAspect="Content" ObjectID="_1654834200" r:id="rId28"/>
        </w:object>
      </w:r>
    </w:p>
    <w:p w:rsidR="008F4608" w:rsidRDefault="008F4608" w:rsidP="008F4608">
      <w:pPr>
        <w:tabs>
          <w:tab w:val="left" w:pos="3780"/>
        </w:tabs>
        <w:spacing w:line="480" w:lineRule="auto"/>
        <w:jc w:val="center"/>
        <w:rPr>
          <w:rFonts w:ascii="Times New Roman" w:eastAsia="Times New Roman" w:hAnsi="Times New Roman" w:cs="Times New Roman"/>
          <w:b/>
          <w:sz w:val="24"/>
          <w:szCs w:val="24"/>
        </w:rPr>
      </w:pPr>
      <w:r w:rsidRPr="008F4608">
        <w:rPr>
          <w:rFonts w:ascii="Times New Roman" w:eastAsia="Times New Roman" w:hAnsi="Times New Roman" w:cs="Times New Roman"/>
          <w:b/>
          <w:sz w:val="24"/>
          <w:szCs w:val="24"/>
        </w:rPr>
        <w:t>Gambar 4.</w:t>
      </w:r>
      <w:r w:rsidR="001E4DD2">
        <w:rPr>
          <w:rFonts w:ascii="Times New Roman" w:eastAsia="Times New Roman" w:hAnsi="Times New Roman" w:cs="Times New Roman"/>
          <w:b/>
          <w:sz w:val="24"/>
          <w:szCs w:val="24"/>
        </w:rPr>
        <w:t>8</w:t>
      </w:r>
      <w:r w:rsidRPr="008F4608">
        <w:rPr>
          <w:rFonts w:ascii="Times New Roman" w:eastAsia="Times New Roman" w:hAnsi="Times New Roman" w:cs="Times New Roman"/>
          <w:b/>
          <w:sz w:val="24"/>
          <w:szCs w:val="24"/>
        </w:rPr>
        <w:t xml:space="preserve"> </w:t>
      </w:r>
      <w:r w:rsidRPr="008F4608">
        <w:rPr>
          <w:rFonts w:ascii="Times New Roman" w:eastAsia="Times New Roman" w:hAnsi="Times New Roman" w:cs="Times New Roman"/>
          <w:b/>
          <w:i/>
          <w:sz w:val="24"/>
          <w:szCs w:val="24"/>
        </w:rPr>
        <w:t xml:space="preserve">Sequence Diagram </w:t>
      </w:r>
      <w:r w:rsidRPr="008F4608">
        <w:rPr>
          <w:rFonts w:ascii="Times New Roman" w:eastAsia="Times New Roman" w:hAnsi="Times New Roman" w:cs="Times New Roman"/>
          <w:b/>
          <w:sz w:val="24"/>
          <w:szCs w:val="24"/>
        </w:rPr>
        <w:t xml:space="preserve">Melihat </w:t>
      </w:r>
      <w:r>
        <w:rPr>
          <w:rFonts w:ascii="Times New Roman" w:eastAsia="Times New Roman" w:hAnsi="Times New Roman" w:cs="Times New Roman"/>
          <w:b/>
          <w:sz w:val="24"/>
          <w:szCs w:val="24"/>
        </w:rPr>
        <w:t>Hasil</w:t>
      </w:r>
    </w:p>
    <w:p w:rsidR="0094419B" w:rsidRDefault="0094419B" w:rsidP="008F4608">
      <w:pPr>
        <w:tabs>
          <w:tab w:val="left" w:pos="3780"/>
        </w:tabs>
        <w:spacing w:line="480" w:lineRule="auto"/>
        <w:jc w:val="center"/>
        <w:rPr>
          <w:rFonts w:ascii="Times New Roman" w:eastAsia="Times New Roman" w:hAnsi="Times New Roman" w:cs="Times New Roman"/>
          <w:b/>
          <w:sz w:val="24"/>
          <w:szCs w:val="24"/>
        </w:rPr>
      </w:pPr>
    </w:p>
    <w:p w:rsidR="0094419B" w:rsidRDefault="0094419B" w:rsidP="0094419B">
      <w:pPr>
        <w:tabs>
          <w:tab w:val="left" w:pos="709"/>
          <w:tab w:val="left" w:pos="378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1E4DD2">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ab/>
      </w:r>
      <w:r>
        <w:rPr>
          <w:rFonts w:ascii="Times New Roman" w:eastAsia="Times New Roman" w:hAnsi="Times New Roman" w:cs="Times New Roman"/>
          <w:b/>
          <w:i/>
          <w:sz w:val="24"/>
          <w:szCs w:val="24"/>
        </w:rPr>
        <w:t xml:space="preserve">Sequence Diagram </w:t>
      </w:r>
      <w:r>
        <w:rPr>
          <w:rFonts w:ascii="Times New Roman" w:eastAsia="Times New Roman" w:hAnsi="Times New Roman" w:cs="Times New Roman"/>
          <w:b/>
          <w:sz w:val="24"/>
          <w:szCs w:val="24"/>
        </w:rPr>
        <w:t xml:space="preserve">Prediksi Stok Barang </w:t>
      </w:r>
    </w:p>
    <w:p w:rsidR="0094419B" w:rsidRPr="0094419B" w:rsidRDefault="00D21E96" w:rsidP="0094419B">
      <w:pPr>
        <w:tabs>
          <w:tab w:val="left" w:pos="709"/>
          <w:tab w:val="left" w:pos="3780"/>
        </w:tabs>
        <w:spacing w:line="480" w:lineRule="auto"/>
        <w:rPr>
          <w:rFonts w:ascii="Times New Roman" w:eastAsia="Times New Roman" w:hAnsi="Times New Roman" w:cs="Times New Roman"/>
          <w:b/>
          <w:sz w:val="24"/>
          <w:szCs w:val="24"/>
        </w:rPr>
      </w:pPr>
      <w:r>
        <w:object w:dxaOrig="13745" w:dyaOrig="4980">
          <v:shape id="_x0000_i1034" type="#_x0000_t75" style="width:459.75pt;height:166.5pt" o:ole="">
            <v:imagedata r:id="rId29" o:title=""/>
          </v:shape>
          <o:OLEObject Type="Embed" ProgID="Visio.Drawing.11" ShapeID="_x0000_i1034" DrawAspect="Content" ObjectID="_1654834201" r:id="rId30"/>
        </w:object>
      </w:r>
    </w:p>
    <w:p w:rsidR="0094419B" w:rsidRDefault="0094419B" w:rsidP="0094419B">
      <w:pPr>
        <w:tabs>
          <w:tab w:val="left" w:pos="3780"/>
        </w:tabs>
        <w:spacing w:line="480" w:lineRule="auto"/>
        <w:jc w:val="center"/>
        <w:rPr>
          <w:rFonts w:ascii="Times New Roman" w:eastAsia="Times New Roman" w:hAnsi="Times New Roman" w:cs="Times New Roman"/>
          <w:b/>
          <w:sz w:val="24"/>
          <w:szCs w:val="24"/>
        </w:rPr>
      </w:pPr>
      <w:r w:rsidRPr="008F4608">
        <w:rPr>
          <w:rFonts w:ascii="Times New Roman" w:eastAsia="Times New Roman" w:hAnsi="Times New Roman" w:cs="Times New Roman"/>
          <w:b/>
          <w:sz w:val="24"/>
          <w:szCs w:val="24"/>
        </w:rPr>
        <w:t>Gambar 4.</w:t>
      </w:r>
      <w:r w:rsidR="001E4DD2">
        <w:rPr>
          <w:rFonts w:ascii="Times New Roman" w:eastAsia="Times New Roman" w:hAnsi="Times New Roman" w:cs="Times New Roman"/>
          <w:b/>
          <w:sz w:val="24"/>
          <w:szCs w:val="24"/>
        </w:rPr>
        <w:t>9</w:t>
      </w:r>
      <w:r w:rsidRPr="008F4608">
        <w:rPr>
          <w:rFonts w:ascii="Times New Roman" w:eastAsia="Times New Roman" w:hAnsi="Times New Roman" w:cs="Times New Roman"/>
          <w:b/>
          <w:sz w:val="24"/>
          <w:szCs w:val="24"/>
        </w:rPr>
        <w:t xml:space="preserve"> </w:t>
      </w:r>
      <w:r w:rsidRPr="008F4608">
        <w:rPr>
          <w:rFonts w:ascii="Times New Roman" w:eastAsia="Times New Roman" w:hAnsi="Times New Roman" w:cs="Times New Roman"/>
          <w:b/>
          <w:i/>
          <w:sz w:val="24"/>
          <w:szCs w:val="24"/>
        </w:rPr>
        <w:t xml:space="preserve">Sequence Diagram </w:t>
      </w:r>
      <w:r>
        <w:rPr>
          <w:rFonts w:ascii="Times New Roman" w:eastAsia="Times New Roman" w:hAnsi="Times New Roman" w:cs="Times New Roman"/>
          <w:b/>
          <w:sz w:val="24"/>
          <w:szCs w:val="24"/>
        </w:rPr>
        <w:t>Prediksi Stok Barang</w:t>
      </w:r>
    </w:p>
    <w:p w:rsidR="000070E5" w:rsidRDefault="000070E5" w:rsidP="000070E5">
      <w:pPr>
        <w:tabs>
          <w:tab w:val="left" w:pos="709"/>
          <w:tab w:val="left" w:pos="378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r>
        <w:rPr>
          <w:rFonts w:ascii="Times New Roman" w:eastAsia="Times New Roman" w:hAnsi="Times New Roman" w:cs="Times New Roman"/>
          <w:b/>
          <w:sz w:val="24"/>
          <w:szCs w:val="24"/>
        </w:rPr>
        <w:tab/>
        <w:t>Rancangan Database</w:t>
      </w:r>
    </w:p>
    <w:p w:rsidR="000070E5" w:rsidRDefault="000070E5" w:rsidP="000070E5">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Dalam merancang aplikasi data </w:t>
      </w:r>
      <w:r>
        <w:rPr>
          <w:rFonts w:ascii="Times New Roman" w:eastAsia="Times New Roman" w:hAnsi="Times New Roman" w:cs="Times New Roman"/>
          <w:i/>
          <w:sz w:val="24"/>
          <w:szCs w:val="24"/>
        </w:rPr>
        <w:t xml:space="preserve">minning </w:t>
      </w:r>
      <w:r>
        <w:rPr>
          <w:rFonts w:ascii="Times New Roman" w:eastAsia="Times New Roman" w:hAnsi="Times New Roman" w:cs="Times New Roman"/>
          <w:sz w:val="24"/>
          <w:szCs w:val="24"/>
        </w:rPr>
        <w:t xml:space="preserve">menggunakan algoritma C4.5 untuk memprediksi stok barang alat-alat mobil  merancang </w:t>
      </w:r>
      <w:r>
        <w:rPr>
          <w:rFonts w:ascii="Times New Roman" w:eastAsia="Times New Roman" w:hAnsi="Times New Roman" w:cs="Times New Roman"/>
          <w:i/>
          <w:sz w:val="24"/>
          <w:szCs w:val="24"/>
        </w:rPr>
        <w:t xml:space="preserve">database </w:t>
      </w:r>
      <w:r>
        <w:rPr>
          <w:rFonts w:ascii="Times New Roman" w:eastAsia="Times New Roman" w:hAnsi="Times New Roman" w:cs="Times New Roman"/>
          <w:sz w:val="24"/>
          <w:szCs w:val="24"/>
        </w:rPr>
        <w:t>dengan menggunakan MySQL.</w:t>
      </w:r>
    </w:p>
    <w:p w:rsidR="000070E5" w:rsidRDefault="009412FC" w:rsidP="000070E5">
      <w:pPr>
        <w:tabs>
          <w:tab w:val="left" w:pos="709"/>
          <w:tab w:val="left" w:pos="3780"/>
        </w:tabs>
        <w:spacing w:line="480" w:lineRule="auto"/>
        <w:rPr>
          <w:rFonts w:ascii="Times New Roman" w:eastAsia="Times New Roman" w:hAnsi="Times New Roman" w:cs="Times New Roman"/>
          <w:b/>
          <w:sz w:val="24"/>
          <w:szCs w:val="24"/>
        </w:rPr>
      </w:pPr>
      <w:r w:rsidRPr="009412FC">
        <w:rPr>
          <w:rFonts w:ascii="Times New Roman" w:eastAsia="Times New Roman" w:hAnsi="Times New Roman" w:cs="Times New Roman"/>
          <w:b/>
          <w:sz w:val="24"/>
          <w:szCs w:val="24"/>
        </w:rPr>
        <w:t>4.5.1</w:t>
      </w:r>
      <w:r w:rsidRPr="009412FC">
        <w:rPr>
          <w:rFonts w:ascii="Times New Roman" w:eastAsia="Times New Roman" w:hAnsi="Times New Roman" w:cs="Times New Roman"/>
          <w:b/>
          <w:sz w:val="24"/>
          <w:szCs w:val="24"/>
        </w:rPr>
        <w:tab/>
        <w:t xml:space="preserve">Rancangan Tabel </w:t>
      </w:r>
      <w:r w:rsidRPr="009412FC">
        <w:rPr>
          <w:rFonts w:ascii="Times New Roman" w:eastAsia="Times New Roman" w:hAnsi="Times New Roman" w:cs="Times New Roman"/>
          <w:b/>
          <w:i/>
          <w:sz w:val="24"/>
          <w:szCs w:val="24"/>
        </w:rPr>
        <w:t>User</w:t>
      </w:r>
    </w:p>
    <w:p w:rsidR="009412FC" w:rsidRPr="009412FC" w:rsidRDefault="009412FC" w:rsidP="009412FC">
      <w:pPr>
        <w:tabs>
          <w:tab w:val="left" w:pos="709"/>
          <w:tab w:val="left" w:pos="378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Tabel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 xml:space="preserve">adalah tabel yang berisikan data-data  tentang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yang bersangkutan dengan aplikasi. Tabel ini juga berguna pada saat memasuki aplikasi .</w:t>
      </w:r>
    </w:p>
    <w:p w:rsidR="009412FC" w:rsidRDefault="009412FC" w:rsidP="0094419B">
      <w:pPr>
        <w:tabs>
          <w:tab w:val="left" w:pos="3360"/>
        </w:tabs>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Tabel 4.</w:t>
      </w:r>
      <w:r w:rsidR="00D21E96">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 xml:space="preserve"> Tabel </w:t>
      </w:r>
      <w:r>
        <w:rPr>
          <w:rFonts w:ascii="Times New Roman" w:eastAsia="Times New Roman" w:hAnsi="Times New Roman" w:cs="Times New Roman"/>
          <w:b/>
          <w:i/>
          <w:sz w:val="24"/>
          <w:szCs w:val="24"/>
        </w:rPr>
        <w:t>User</w:t>
      </w:r>
    </w:p>
    <w:tbl>
      <w:tblPr>
        <w:tblStyle w:val="TableGrid"/>
        <w:tblW w:w="0" w:type="auto"/>
        <w:tblLook w:val="04A0" w:firstRow="1" w:lastRow="0" w:firstColumn="1" w:lastColumn="0" w:noHBand="0" w:noVBand="1"/>
      </w:tblPr>
      <w:tblGrid>
        <w:gridCol w:w="2142"/>
        <w:gridCol w:w="2125"/>
        <w:gridCol w:w="2119"/>
        <w:gridCol w:w="2122"/>
      </w:tblGrid>
      <w:tr w:rsidR="009412FC" w:rsidTr="006E0976">
        <w:tc>
          <w:tcPr>
            <w:tcW w:w="2142" w:type="dxa"/>
          </w:tcPr>
          <w:p w:rsidR="009412FC" w:rsidRPr="009412FC" w:rsidRDefault="009412FC" w:rsidP="006E0976">
            <w:pPr>
              <w:tabs>
                <w:tab w:val="left" w:pos="3360"/>
              </w:tabs>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Field</w:t>
            </w:r>
          </w:p>
        </w:tc>
        <w:tc>
          <w:tcPr>
            <w:tcW w:w="2125" w:type="dxa"/>
          </w:tcPr>
          <w:p w:rsidR="009412FC" w:rsidRDefault="009412FC"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Tipe data </w:t>
            </w:r>
          </w:p>
        </w:tc>
        <w:tc>
          <w:tcPr>
            <w:tcW w:w="2119" w:type="dxa"/>
          </w:tcPr>
          <w:p w:rsidR="009412FC" w:rsidRDefault="009412FC"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Values </w:t>
            </w:r>
          </w:p>
        </w:tc>
        <w:tc>
          <w:tcPr>
            <w:tcW w:w="2122" w:type="dxa"/>
          </w:tcPr>
          <w:p w:rsidR="009412FC" w:rsidRDefault="009412FC"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key</w:t>
            </w:r>
          </w:p>
        </w:tc>
      </w:tr>
      <w:tr w:rsidR="009412FC" w:rsidTr="006E0976">
        <w:tc>
          <w:tcPr>
            <w:tcW w:w="2142" w:type="dxa"/>
          </w:tcPr>
          <w:p w:rsidR="009412FC" w:rsidRPr="009412FC" w:rsidRDefault="009412FC"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Id</w:t>
            </w:r>
            <w:r w:rsidR="00D669F2">
              <w:rPr>
                <w:rFonts w:ascii="Times New Roman" w:eastAsia="Times New Roman" w:hAnsi="Times New Roman" w:cs="Times New Roman"/>
                <w:sz w:val="24"/>
                <w:szCs w:val="24"/>
              </w:rPr>
              <w:t>_user</w:t>
            </w:r>
          </w:p>
        </w:tc>
        <w:tc>
          <w:tcPr>
            <w:tcW w:w="2125" w:type="dxa"/>
          </w:tcPr>
          <w:p w:rsidR="009412FC" w:rsidRPr="009412FC" w:rsidRDefault="009412FC"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Int</w:t>
            </w:r>
          </w:p>
        </w:tc>
        <w:tc>
          <w:tcPr>
            <w:tcW w:w="2119" w:type="dxa"/>
          </w:tcPr>
          <w:p w:rsidR="009412FC" w:rsidRPr="009412FC" w:rsidRDefault="009412FC"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11 </w:t>
            </w:r>
          </w:p>
        </w:tc>
        <w:tc>
          <w:tcPr>
            <w:tcW w:w="2122" w:type="dxa"/>
          </w:tcPr>
          <w:p w:rsidR="009412FC" w:rsidRPr="009412FC" w:rsidRDefault="009412FC"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Primery key</w:t>
            </w:r>
          </w:p>
        </w:tc>
      </w:tr>
      <w:tr w:rsidR="009412FC" w:rsidTr="006E0976">
        <w:tc>
          <w:tcPr>
            <w:tcW w:w="2142" w:type="dxa"/>
          </w:tcPr>
          <w:p w:rsidR="009412FC" w:rsidRPr="009412FC" w:rsidRDefault="009412FC" w:rsidP="00D669F2">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lastRenderedPageBreak/>
              <w:t>nama</w:t>
            </w:r>
          </w:p>
        </w:tc>
        <w:tc>
          <w:tcPr>
            <w:tcW w:w="2125" w:type="dxa"/>
          </w:tcPr>
          <w:p w:rsidR="009412FC" w:rsidRPr="009412FC" w:rsidRDefault="009412FC"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Varchar</w:t>
            </w:r>
          </w:p>
        </w:tc>
        <w:tc>
          <w:tcPr>
            <w:tcW w:w="2119" w:type="dxa"/>
          </w:tcPr>
          <w:p w:rsidR="009412FC" w:rsidRPr="009412FC"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412FC" w:rsidRPr="009412FC">
              <w:rPr>
                <w:rFonts w:ascii="Times New Roman" w:eastAsia="Times New Roman" w:hAnsi="Times New Roman" w:cs="Times New Roman"/>
                <w:sz w:val="24"/>
                <w:szCs w:val="24"/>
              </w:rPr>
              <w:t>00</w:t>
            </w:r>
          </w:p>
        </w:tc>
        <w:tc>
          <w:tcPr>
            <w:tcW w:w="2122" w:type="dxa"/>
          </w:tcPr>
          <w:p w:rsidR="009412FC" w:rsidRDefault="009412FC" w:rsidP="006E0976">
            <w:pPr>
              <w:tabs>
                <w:tab w:val="left" w:pos="3360"/>
              </w:tabs>
              <w:spacing w:line="480" w:lineRule="auto"/>
              <w:rPr>
                <w:rFonts w:ascii="Times New Roman" w:eastAsia="Times New Roman" w:hAnsi="Times New Roman" w:cs="Times New Roman"/>
                <w:b/>
                <w:sz w:val="24"/>
                <w:szCs w:val="24"/>
              </w:rPr>
            </w:pPr>
          </w:p>
        </w:tc>
      </w:tr>
      <w:tr w:rsidR="009412FC" w:rsidTr="006E0976">
        <w:tc>
          <w:tcPr>
            <w:tcW w:w="2142" w:type="dxa"/>
          </w:tcPr>
          <w:p w:rsidR="009412FC" w:rsidRPr="009412FC"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2125" w:type="dxa"/>
          </w:tcPr>
          <w:p w:rsidR="009412FC" w:rsidRPr="009412FC" w:rsidRDefault="009412FC"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Varchar</w:t>
            </w:r>
          </w:p>
        </w:tc>
        <w:tc>
          <w:tcPr>
            <w:tcW w:w="2119" w:type="dxa"/>
          </w:tcPr>
          <w:p w:rsidR="009412FC" w:rsidRPr="009412FC" w:rsidRDefault="00D669F2" w:rsidP="00D669F2">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122" w:type="dxa"/>
          </w:tcPr>
          <w:p w:rsidR="009412FC" w:rsidRDefault="009412FC" w:rsidP="006E0976">
            <w:pPr>
              <w:tabs>
                <w:tab w:val="left" w:pos="3360"/>
              </w:tabs>
              <w:spacing w:line="480" w:lineRule="auto"/>
              <w:rPr>
                <w:rFonts w:ascii="Times New Roman" w:eastAsia="Times New Roman" w:hAnsi="Times New Roman" w:cs="Times New Roman"/>
                <w:b/>
                <w:sz w:val="24"/>
                <w:szCs w:val="24"/>
              </w:rPr>
            </w:pPr>
          </w:p>
        </w:tc>
      </w:tr>
      <w:tr w:rsidR="009412FC" w:rsidTr="006E0976">
        <w:tc>
          <w:tcPr>
            <w:tcW w:w="2142" w:type="dxa"/>
          </w:tcPr>
          <w:p w:rsidR="009412FC" w:rsidRPr="009412FC"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w:t>
            </w:r>
          </w:p>
        </w:tc>
        <w:tc>
          <w:tcPr>
            <w:tcW w:w="2125" w:type="dxa"/>
          </w:tcPr>
          <w:p w:rsidR="009412FC" w:rsidRPr="009412FC"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119" w:type="dxa"/>
          </w:tcPr>
          <w:p w:rsidR="009412FC" w:rsidRPr="009412FC" w:rsidRDefault="009412FC" w:rsidP="00D669F2">
            <w:pPr>
              <w:tabs>
                <w:tab w:val="left" w:pos="3360"/>
              </w:tabs>
              <w:spacing w:line="480" w:lineRule="auto"/>
              <w:rPr>
                <w:rFonts w:ascii="Times New Roman" w:eastAsia="Times New Roman" w:hAnsi="Times New Roman" w:cs="Times New Roman"/>
                <w:sz w:val="24"/>
                <w:szCs w:val="24"/>
              </w:rPr>
            </w:pPr>
          </w:p>
        </w:tc>
        <w:tc>
          <w:tcPr>
            <w:tcW w:w="2122" w:type="dxa"/>
          </w:tcPr>
          <w:p w:rsidR="009412FC" w:rsidRDefault="009412FC" w:rsidP="006E0976">
            <w:pPr>
              <w:tabs>
                <w:tab w:val="left" w:pos="3360"/>
              </w:tabs>
              <w:spacing w:line="480" w:lineRule="auto"/>
              <w:rPr>
                <w:rFonts w:ascii="Times New Roman" w:eastAsia="Times New Roman" w:hAnsi="Times New Roman" w:cs="Times New Roman"/>
                <w:b/>
                <w:sz w:val="24"/>
                <w:szCs w:val="24"/>
              </w:rPr>
            </w:pPr>
          </w:p>
        </w:tc>
      </w:tr>
      <w:tr w:rsidR="00D669F2" w:rsidTr="006E0976">
        <w:tc>
          <w:tcPr>
            <w:tcW w:w="2142" w:type="dxa"/>
          </w:tcPr>
          <w:p w:rsidR="00D669F2"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Level </w:t>
            </w:r>
          </w:p>
        </w:tc>
        <w:tc>
          <w:tcPr>
            <w:tcW w:w="2125" w:type="dxa"/>
          </w:tcPr>
          <w:p w:rsidR="00D669F2"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119" w:type="dxa"/>
          </w:tcPr>
          <w:p w:rsidR="00D669F2" w:rsidRPr="009412FC" w:rsidRDefault="00D669F2" w:rsidP="00D669F2">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22" w:type="dxa"/>
          </w:tcPr>
          <w:p w:rsidR="00D669F2" w:rsidRDefault="00D669F2" w:rsidP="006E0976">
            <w:pPr>
              <w:tabs>
                <w:tab w:val="left" w:pos="3360"/>
              </w:tabs>
              <w:spacing w:line="480" w:lineRule="auto"/>
              <w:rPr>
                <w:rFonts w:ascii="Times New Roman" w:eastAsia="Times New Roman" w:hAnsi="Times New Roman" w:cs="Times New Roman"/>
                <w:b/>
                <w:sz w:val="24"/>
                <w:szCs w:val="24"/>
              </w:rPr>
            </w:pPr>
          </w:p>
        </w:tc>
      </w:tr>
    </w:tbl>
    <w:p w:rsidR="009412FC" w:rsidRPr="009412FC" w:rsidRDefault="009412FC" w:rsidP="0094419B">
      <w:pPr>
        <w:tabs>
          <w:tab w:val="left" w:pos="3360"/>
        </w:tabs>
        <w:spacing w:line="480" w:lineRule="auto"/>
        <w:rPr>
          <w:rFonts w:ascii="Times New Roman" w:eastAsia="Times New Roman" w:hAnsi="Times New Roman" w:cs="Times New Roman"/>
          <w:b/>
          <w:sz w:val="24"/>
          <w:szCs w:val="24"/>
        </w:rPr>
      </w:pPr>
    </w:p>
    <w:p w:rsidR="00D669F2" w:rsidRDefault="00D669F2" w:rsidP="00D669F2">
      <w:pPr>
        <w:tabs>
          <w:tab w:val="left" w:pos="709"/>
          <w:tab w:val="left" w:pos="3780"/>
        </w:tabs>
        <w:spacing w:line="480" w:lineRule="auto"/>
        <w:rPr>
          <w:rFonts w:ascii="Times New Roman" w:eastAsia="Times New Roman" w:hAnsi="Times New Roman" w:cs="Times New Roman"/>
          <w:b/>
          <w:sz w:val="24"/>
          <w:szCs w:val="24"/>
        </w:rPr>
      </w:pPr>
      <w:r w:rsidRPr="009412FC">
        <w:rPr>
          <w:rFonts w:ascii="Times New Roman" w:eastAsia="Times New Roman" w:hAnsi="Times New Roman" w:cs="Times New Roman"/>
          <w:b/>
          <w:sz w:val="24"/>
          <w:szCs w:val="24"/>
        </w:rPr>
        <w:t>4.5.1</w:t>
      </w:r>
      <w:r w:rsidRPr="009412FC">
        <w:rPr>
          <w:rFonts w:ascii="Times New Roman" w:eastAsia="Times New Roman" w:hAnsi="Times New Roman" w:cs="Times New Roman"/>
          <w:b/>
          <w:sz w:val="24"/>
          <w:szCs w:val="24"/>
        </w:rPr>
        <w:tab/>
        <w:t xml:space="preserve">Rancangan Tabel </w:t>
      </w:r>
      <w:r>
        <w:rPr>
          <w:rFonts w:ascii="Times New Roman" w:eastAsia="Times New Roman" w:hAnsi="Times New Roman" w:cs="Times New Roman"/>
          <w:b/>
          <w:sz w:val="24"/>
          <w:szCs w:val="24"/>
        </w:rPr>
        <w:t>Data Latih</w:t>
      </w:r>
    </w:p>
    <w:p w:rsidR="00D669F2" w:rsidRDefault="00D669F2" w:rsidP="00D669F2">
      <w:pPr>
        <w:tabs>
          <w:tab w:val="left" w:pos="709"/>
          <w:tab w:val="left" w:pos="378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Tabel data latih merupakan salah satu data master yang berperan penting sebagai masukan utama aplikasi data </w:t>
      </w:r>
      <w:r>
        <w:rPr>
          <w:rFonts w:ascii="Times New Roman" w:eastAsia="Times New Roman" w:hAnsi="Times New Roman" w:cs="Times New Roman"/>
          <w:i/>
          <w:sz w:val="24"/>
          <w:szCs w:val="24"/>
        </w:rPr>
        <w:t xml:space="preserve">minning </w:t>
      </w:r>
      <w:r>
        <w:rPr>
          <w:rFonts w:ascii="Times New Roman" w:eastAsia="Times New Roman" w:hAnsi="Times New Roman" w:cs="Times New Roman"/>
          <w:sz w:val="24"/>
          <w:szCs w:val="24"/>
        </w:rPr>
        <w:t>ini. Tabel ini berisi data-data stok barang alat-alat mobil yang terdiri dari atribut-atribut yang dibutuhkan dalam proses pembelajaran pola.</w:t>
      </w:r>
    </w:p>
    <w:p w:rsidR="009412FC" w:rsidRDefault="00D669F2" w:rsidP="00D669F2">
      <w:pPr>
        <w:tabs>
          <w:tab w:val="left" w:pos="709"/>
          <w:tab w:val="left" w:pos="3780"/>
        </w:tabs>
        <w:spacing w:line="480" w:lineRule="auto"/>
        <w:jc w:val="both"/>
        <w:rPr>
          <w:rFonts w:ascii="Times New Roman" w:eastAsia="Times New Roman" w:hAnsi="Times New Roman" w:cs="Times New Roman"/>
          <w:b/>
          <w:sz w:val="24"/>
          <w:szCs w:val="24"/>
        </w:rPr>
      </w:pPr>
      <w:r w:rsidRPr="00D669F2">
        <w:rPr>
          <w:rFonts w:ascii="Times New Roman" w:eastAsia="Times New Roman" w:hAnsi="Times New Roman" w:cs="Times New Roman"/>
          <w:b/>
          <w:sz w:val="24"/>
          <w:szCs w:val="24"/>
        </w:rPr>
        <w:t>Tabel 4.</w:t>
      </w:r>
      <w:r w:rsidR="00D21E96">
        <w:rPr>
          <w:rFonts w:ascii="Times New Roman" w:eastAsia="Times New Roman" w:hAnsi="Times New Roman" w:cs="Times New Roman"/>
          <w:b/>
          <w:sz w:val="24"/>
          <w:szCs w:val="24"/>
        </w:rPr>
        <w:t>1</w:t>
      </w:r>
      <w:r w:rsidRPr="00D669F2">
        <w:rPr>
          <w:rFonts w:ascii="Times New Roman" w:eastAsia="Times New Roman" w:hAnsi="Times New Roman" w:cs="Times New Roman"/>
          <w:b/>
          <w:sz w:val="24"/>
          <w:szCs w:val="24"/>
        </w:rPr>
        <w:t>2 Tabel data_latih</w:t>
      </w:r>
    </w:p>
    <w:tbl>
      <w:tblPr>
        <w:tblStyle w:val="TableGrid"/>
        <w:tblW w:w="0" w:type="auto"/>
        <w:tblLook w:val="04A0" w:firstRow="1" w:lastRow="0" w:firstColumn="1" w:lastColumn="0" w:noHBand="0" w:noVBand="1"/>
      </w:tblPr>
      <w:tblGrid>
        <w:gridCol w:w="2142"/>
        <w:gridCol w:w="2125"/>
        <w:gridCol w:w="2119"/>
        <w:gridCol w:w="2122"/>
      </w:tblGrid>
      <w:tr w:rsidR="009412FC" w:rsidTr="009412FC">
        <w:tc>
          <w:tcPr>
            <w:tcW w:w="2142" w:type="dxa"/>
          </w:tcPr>
          <w:p w:rsidR="009412FC" w:rsidRPr="009412FC" w:rsidRDefault="009412FC" w:rsidP="0094419B">
            <w:pPr>
              <w:tabs>
                <w:tab w:val="left" w:pos="3360"/>
              </w:tabs>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Field</w:t>
            </w:r>
          </w:p>
        </w:tc>
        <w:tc>
          <w:tcPr>
            <w:tcW w:w="2125" w:type="dxa"/>
          </w:tcPr>
          <w:p w:rsidR="009412FC" w:rsidRDefault="009412FC" w:rsidP="0094419B">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Tipe data </w:t>
            </w:r>
          </w:p>
        </w:tc>
        <w:tc>
          <w:tcPr>
            <w:tcW w:w="2119" w:type="dxa"/>
          </w:tcPr>
          <w:p w:rsidR="009412FC" w:rsidRDefault="009412FC" w:rsidP="0094419B">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Values </w:t>
            </w:r>
          </w:p>
        </w:tc>
        <w:tc>
          <w:tcPr>
            <w:tcW w:w="2122" w:type="dxa"/>
          </w:tcPr>
          <w:p w:rsidR="009412FC" w:rsidRDefault="009412FC" w:rsidP="0094419B">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key</w:t>
            </w:r>
          </w:p>
        </w:tc>
      </w:tr>
      <w:tr w:rsidR="009412FC" w:rsidTr="009412FC">
        <w:tc>
          <w:tcPr>
            <w:tcW w:w="2142"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Id</w:t>
            </w:r>
          </w:p>
        </w:tc>
        <w:tc>
          <w:tcPr>
            <w:tcW w:w="2125"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Int</w:t>
            </w:r>
          </w:p>
        </w:tc>
        <w:tc>
          <w:tcPr>
            <w:tcW w:w="2119"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11 </w:t>
            </w:r>
          </w:p>
        </w:tc>
        <w:tc>
          <w:tcPr>
            <w:tcW w:w="2122"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Primery key</w:t>
            </w:r>
          </w:p>
        </w:tc>
      </w:tr>
      <w:tr w:rsidR="009412FC" w:rsidTr="009412FC">
        <w:tc>
          <w:tcPr>
            <w:tcW w:w="2142"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nama_barang</w:t>
            </w:r>
          </w:p>
        </w:tc>
        <w:tc>
          <w:tcPr>
            <w:tcW w:w="2125"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Varchar</w:t>
            </w:r>
          </w:p>
        </w:tc>
        <w:tc>
          <w:tcPr>
            <w:tcW w:w="2119"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200</w:t>
            </w:r>
          </w:p>
        </w:tc>
        <w:tc>
          <w:tcPr>
            <w:tcW w:w="2122" w:type="dxa"/>
          </w:tcPr>
          <w:p w:rsidR="009412FC" w:rsidRDefault="009412FC" w:rsidP="0094419B">
            <w:pPr>
              <w:tabs>
                <w:tab w:val="left" w:pos="3360"/>
              </w:tabs>
              <w:spacing w:line="480" w:lineRule="auto"/>
              <w:rPr>
                <w:rFonts w:ascii="Times New Roman" w:eastAsia="Times New Roman" w:hAnsi="Times New Roman" w:cs="Times New Roman"/>
                <w:b/>
                <w:sz w:val="24"/>
                <w:szCs w:val="24"/>
              </w:rPr>
            </w:pPr>
          </w:p>
        </w:tc>
      </w:tr>
      <w:tr w:rsidR="009412FC" w:rsidTr="009412FC">
        <w:tc>
          <w:tcPr>
            <w:tcW w:w="2142"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Merek</w:t>
            </w:r>
          </w:p>
        </w:tc>
        <w:tc>
          <w:tcPr>
            <w:tcW w:w="2125"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Varchar</w:t>
            </w:r>
          </w:p>
        </w:tc>
        <w:tc>
          <w:tcPr>
            <w:tcW w:w="2119"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100</w:t>
            </w:r>
          </w:p>
        </w:tc>
        <w:tc>
          <w:tcPr>
            <w:tcW w:w="2122" w:type="dxa"/>
          </w:tcPr>
          <w:p w:rsidR="009412FC" w:rsidRDefault="009412FC" w:rsidP="0094419B">
            <w:pPr>
              <w:tabs>
                <w:tab w:val="left" w:pos="3360"/>
              </w:tabs>
              <w:spacing w:line="480" w:lineRule="auto"/>
              <w:rPr>
                <w:rFonts w:ascii="Times New Roman" w:eastAsia="Times New Roman" w:hAnsi="Times New Roman" w:cs="Times New Roman"/>
                <w:b/>
                <w:sz w:val="24"/>
                <w:szCs w:val="24"/>
              </w:rPr>
            </w:pPr>
          </w:p>
        </w:tc>
      </w:tr>
      <w:tr w:rsidR="009412FC" w:rsidTr="009412FC">
        <w:tc>
          <w:tcPr>
            <w:tcW w:w="2142"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Jumlah</w:t>
            </w:r>
          </w:p>
        </w:tc>
        <w:tc>
          <w:tcPr>
            <w:tcW w:w="2125"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Int </w:t>
            </w:r>
          </w:p>
        </w:tc>
        <w:tc>
          <w:tcPr>
            <w:tcW w:w="2119"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11</w:t>
            </w:r>
          </w:p>
        </w:tc>
        <w:tc>
          <w:tcPr>
            <w:tcW w:w="2122" w:type="dxa"/>
          </w:tcPr>
          <w:p w:rsidR="009412FC" w:rsidRDefault="009412FC" w:rsidP="0094419B">
            <w:pPr>
              <w:tabs>
                <w:tab w:val="left" w:pos="3360"/>
              </w:tabs>
              <w:spacing w:line="480" w:lineRule="auto"/>
              <w:rPr>
                <w:rFonts w:ascii="Times New Roman" w:eastAsia="Times New Roman" w:hAnsi="Times New Roman" w:cs="Times New Roman"/>
                <w:b/>
                <w:sz w:val="24"/>
                <w:szCs w:val="24"/>
              </w:rPr>
            </w:pPr>
          </w:p>
        </w:tc>
      </w:tr>
      <w:tr w:rsidR="009412FC" w:rsidTr="009412FC">
        <w:tc>
          <w:tcPr>
            <w:tcW w:w="2142"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Penjualan</w:t>
            </w:r>
          </w:p>
        </w:tc>
        <w:tc>
          <w:tcPr>
            <w:tcW w:w="2125"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Varchar </w:t>
            </w:r>
          </w:p>
        </w:tc>
        <w:tc>
          <w:tcPr>
            <w:tcW w:w="2119"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20</w:t>
            </w:r>
          </w:p>
        </w:tc>
        <w:tc>
          <w:tcPr>
            <w:tcW w:w="2122" w:type="dxa"/>
          </w:tcPr>
          <w:p w:rsidR="009412FC" w:rsidRDefault="009412FC" w:rsidP="0094419B">
            <w:pPr>
              <w:tabs>
                <w:tab w:val="left" w:pos="3360"/>
              </w:tabs>
              <w:spacing w:line="480" w:lineRule="auto"/>
              <w:rPr>
                <w:rFonts w:ascii="Times New Roman" w:eastAsia="Times New Roman" w:hAnsi="Times New Roman" w:cs="Times New Roman"/>
                <w:b/>
                <w:sz w:val="24"/>
                <w:szCs w:val="24"/>
              </w:rPr>
            </w:pPr>
          </w:p>
        </w:tc>
      </w:tr>
      <w:tr w:rsidR="009412FC" w:rsidTr="009412FC">
        <w:tc>
          <w:tcPr>
            <w:tcW w:w="2142"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Kelas_asli</w:t>
            </w:r>
          </w:p>
        </w:tc>
        <w:tc>
          <w:tcPr>
            <w:tcW w:w="2125"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Varchar</w:t>
            </w:r>
          </w:p>
        </w:tc>
        <w:tc>
          <w:tcPr>
            <w:tcW w:w="2119" w:type="dxa"/>
          </w:tcPr>
          <w:p w:rsidR="009412FC" w:rsidRPr="009412FC" w:rsidRDefault="009412FC" w:rsidP="0094419B">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200</w:t>
            </w:r>
          </w:p>
        </w:tc>
        <w:tc>
          <w:tcPr>
            <w:tcW w:w="2122" w:type="dxa"/>
          </w:tcPr>
          <w:p w:rsidR="009412FC" w:rsidRDefault="009412FC" w:rsidP="0094419B">
            <w:pPr>
              <w:tabs>
                <w:tab w:val="left" w:pos="3360"/>
              </w:tabs>
              <w:spacing w:line="480" w:lineRule="auto"/>
              <w:rPr>
                <w:rFonts w:ascii="Times New Roman" w:eastAsia="Times New Roman" w:hAnsi="Times New Roman" w:cs="Times New Roman"/>
                <w:b/>
                <w:sz w:val="24"/>
                <w:szCs w:val="24"/>
              </w:rPr>
            </w:pPr>
          </w:p>
        </w:tc>
      </w:tr>
    </w:tbl>
    <w:p w:rsidR="009412FC" w:rsidRDefault="009412FC" w:rsidP="0094419B">
      <w:pPr>
        <w:tabs>
          <w:tab w:val="left" w:pos="3360"/>
        </w:tabs>
        <w:spacing w:line="480" w:lineRule="auto"/>
        <w:rPr>
          <w:rFonts w:ascii="Times New Roman" w:eastAsia="Times New Roman" w:hAnsi="Times New Roman" w:cs="Times New Roman"/>
          <w:b/>
          <w:sz w:val="24"/>
          <w:szCs w:val="24"/>
        </w:rPr>
      </w:pPr>
    </w:p>
    <w:p w:rsidR="00D669F2" w:rsidRDefault="00D669F2" w:rsidP="00D669F2">
      <w:pPr>
        <w:tabs>
          <w:tab w:val="left" w:pos="709"/>
          <w:tab w:val="left" w:pos="3780"/>
        </w:tabs>
        <w:spacing w:line="480" w:lineRule="auto"/>
        <w:rPr>
          <w:rFonts w:ascii="Times New Roman" w:eastAsia="Times New Roman" w:hAnsi="Times New Roman" w:cs="Times New Roman"/>
          <w:b/>
          <w:sz w:val="24"/>
          <w:szCs w:val="24"/>
        </w:rPr>
      </w:pPr>
      <w:r w:rsidRPr="009412FC">
        <w:rPr>
          <w:rFonts w:ascii="Times New Roman" w:eastAsia="Times New Roman" w:hAnsi="Times New Roman" w:cs="Times New Roman"/>
          <w:b/>
          <w:sz w:val="24"/>
          <w:szCs w:val="24"/>
        </w:rPr>
        <w:t>4.5.</w:t>
      </w:r>
      <w:r>
        <w:rPr>
          <w:rFonts w:ascii="Times New Roman" w:eastAsia="Times New Roman" w:hAnsi="Times New Roman" w:cs="Times New Roman"/>
          <w:b/>
          <w:sz w:val="24"/>
          <w:szCs w:val="24"/>
        </w:rPr>
        <w:t>2</w:t>
      </w:r>
      <w:r w:rsidRPr="009412FC">
        <w:rPr>
          <w:rFonts w:ascii="Times New Roman" w:eastAsia="Times New Roman" w:hAnsi="Times New Roman" w:cs="Times New Roman"/>
          <w:b/>
          <w:sz w:val="24"/>
          <w:szCs w:val="24"/>
        </w:rPr>
        <w:tab/>
        <w:t xml:space="preserve">Rancangan Tabel </w:t>
      </w:r>
      <w:r>
        <w:rPr>
          <w:rFonts w:ascii="Times New Roman" w:eastAsia="Times New Roman" w:hAnsi="Times New Roman" w:cs="Times New Roman"/>
          <w:b/>
          <w:sz w:val="24"/>
          <w:szCs w:val="24"/>
        </w:rPr>
        <w:t>Data Uji</w:t>
      </w:r>
    </w:p>
    <w:p w:rsidR="00D669F2" w:rsidRDefault="00D669F2" w:rsidP="00D669F2">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Tabel ini berisikan data uji untuk pembelajaran pola.</w:t>
      </w:r>
    </w:p>
    <w:p w:rsidR="00D669F2" w:rsidRDefault="00D669F2" w:rsidP="00D669F2">
      <w:pPr>
        <w:tabs>
          <w:tab w:val="left" w:pos="709"/>
          <w:tab w:val="left" w:pos="3780"/>
        </w:tabs>
        <w:spacing w:line="480" w:lineRule="auto"/>
        <w:rPr>
          <w:rFonts w:ascii="Times New Roman" w:eastAsia="Times New Roman" w:hAnsi="Times New Roman" w:cs="Times New Roman"/>
          <w:sz w:val="24"/>
          <w:szCs w:val="24"/>
        </w:rPr>
      </w:pPr>
    </w:p>
    <w:p w:rsidR="00D669F2" w:rsidRDefault="00D669F2" w:rsidP="00D669F2">
      <w:pPr>
        <w:tabs>
          <w:tab w:val="left" w:pos="709"/>
          <w:tab w:val="left" w:pos="3780"/>
        </w:tabs>
        <w:spacing w:line="480" w:lineRule="auto"/>
        <w:rPr>
          <w:rFonts w:ascii="Times New Roman" w:eastAsia="Times New Roman" w:hAnsi="Times New Roman" w:cs="Times New Roman"/>
          <w:b/>
          <w:sz w:val="24"/>
          <w:szCs w:val="24"/>
        </w:rPr>
      </w:pPr>
      <w:r w:rsidRPr="00D669F2">
        <w:rPr>
          <w:rFonts w:ascii="Times New Roman" w:eastAsia="Times New Roman" w:hAnsi="Times New Roman" w:cs="Times New Roman"/>
          <w:b/>
          <w:sz w:val="24"/>
          <w:szCs w:val="24"/>
        </w:rPr>
        <w:t>Tabel 4.</w:t>
      </w:r>
      <w:r w:rsidR="00D21E96">
        <w:rPr>
          <w:rFonts w:ascii="Times New Roman" w:eastAsia="Times New Roman" w:hAnsi="Times New Roman" w:cs="Times New Roman"/>
          <w:b/>
          <w:sz w:val="24"/>
          <w:szCs w:val="24"/>
        </w:rPr>
        <w:t>1</w:t>
      </w:r>
      <w:r w:rsidRPr="00D669F2">
        <w:rPr>
          <w:rFonts w:ascii="Times New Roman" w:eastAsia="Times New Roman" w:hAnsi="Times New Roman" w:cs="Times New Roman"/>
          <w:b/>
          <w:sz w:val="24"/>
          <w:szCs w:val="24"/>
        </w:rPr>
        <w:t>3 Tabel data_uji</w:t>
      </w:r>
    </w:p>
    <w:tbl>
      <w:tblPr>
        <w:tblStyle w:val="TableGrid"/>
        <w:tblW w:w="0" w:type="auto"/>
        <w:tblLook w:val="04A0" w:firstRow="1" w:lastRow="0" w:firstColumn="1" w:lastColumn="0" w:noHBand="0" w:noVBand="1"/>
      </w:tblPr>
      <w:tblGrid>
        <w:gridCol w:w="2142"/>
        <w:gridCol w:w="2125"/>
        <w:gridCol w:w="2119"/>
        <w:gridCol w:w="2122"/>
      </w:tblGrid>
      <w:tr w:rsidR="00D669F2" w:rsidTr="006E0976">
        <w:tc>
          <w:tcPr>
            <w:tcW w:w="2142" w:type="dxa"/>
          </w:tcPr>
          <w:p w:rsidR="00D669F2" w:rsidRPr="009412FC" w:rsidRDefault="00D669F2" w:rsidP="006E0976">
            <w:pPr>
              <w:tabs>
                <w:tab w:val="left" w:pos="3360"/>
              </w:tabs>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Field</w:t>
            </w:r>
          </w:p>
        </w:tc>
        <w:tc>
          <w:tcPr>
            <w:tcW w:w="2125" w:type="dxa"/>
          </w:tcPr>
          <w:p w:rsidR="00D669F2" w:rsidRDefault="00D669F2"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Tipe data </w:t>
            </w:r>
          </w:p>
        </w:tc>
        <w:tc>
          <w:tcPr>
            <w:tcW w:w="2119" w:type="dxa"/>
          </w:tcPr>
          <w:p w:rsidR="00D669F2" w:rsidRDefault="00D669F2"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Values </w:t>
            </w:r>
          </w:p>
        </w:tc>
        <w:tc>
          <w:tcPr>
            <w:tcW w:w="2122" w:type="dxa"/>
          </w:tcPr>
          <w:p w:rsidR="00D669F2" w:rsidRDefault="00D669F2"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key</w:t>
            </w:r>
          </w:p>
        </w:tc>
      </w:tr>
      <w:tr w:rsidR="00D669F2" w:rsidTr="006E0976">
        <w:tc>
          <w:tcPr>
            <w:tcW w:w="2142"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Id</w:t>
            </w:r>
          </w:p>
        </w:tc>
        <w:tc>
          <w:tcPr>
            <w:tcW w:w="2125"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Int</w:t>
            </w:r>
          </w:p>
        </w:tc>
        <w:tc>
          <w:tcPr>
            <w:tcW w:w="2119"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11 </w:t>
            </w:r>
          </w:p>
        </w:tc>
        <w:tc>
          <w:tcPr>
            <w:tcW w:w="2122"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Primery key</w:t>
            </w:r>
          </w:p>
        </w:tc>
      </w:tr>
      <w:tr w:rsidR="00D669F2" w:rsidTr="006E0976">
        <w:tc>
          <w:tcPr>
            <w:tcW w:w="2142"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nama_barang</w:t>
            </w:r>
          </w:p>
        </w:tc>
        <w:tc>
          <w:tcPr>
            <w:tcW w:w="2125"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Varchar</w:t>
            </w:r>
          </w:p>
        </w:tc>
        <w:tc>
          <w:tcPr>
            <w:tcW w:w="2119"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200</w:t>
            </w:r>
          </w:p>
        </w:tc>
        <w:tc>
          <w:tcPr>
            <w:tcW w:w="2122" w:type="dxa"/>
          </w:tcPr>
          <w:p w:rsidR="00D669F2" w:rsidRDefault="00D669F2" w:rsidP="006E0976">
            <w:pPr>
              <w:tabs>
                <w:tab w:val="left" w:pos="3360"/>
              </w:tabs>
              <w:spacing w:line="480" w:lineRule="auto"/>
              <w:rPr>
                <w:rFonts w:ascii="Times New Roman" w:eastAsia="Times New Roman" w:hAnsi="Times New Roman" w:cs="Times New Roman"/>
                <w:b/>
                <w:sz w:val="24"/>
                <w:szCs w:val="24"/>
              </w:rPr>
            </w:pPr>
          </w:p>
        </w:tc>
      </w:tr>
      <w:tr w:rsidR="00D669F2" w:rsidTr="006E0976">
        <w:tc>
          <w:tcPr>
            <w:tcW w:w="2142"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Merek</w:t>
            </w:r>
          </w:p>
        </w:tc>
        <w:tc>
          <w:tcPr>
            <w:tcW w:w="2125"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Varchar</w:t>
            </w:r>
          </w:p>
        </w:tc>
        <w:tc>
          <w:tcPr>
            <w:tcW w:w="2119"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100</w:t>
            </w:r>
          </w:p>
        </w:tc>
        <w:tc>
          <w:tcPr>
            <w:tcW w:w="2122" w:type="dxa"/>
          </w:tcPr>
          <w:p w:rsidR="00D669F2" w:rsidRDefault="00D669F2" w:rsidP="006E0976">
            <w:pPr>
              <w:tabs>
                <w:tab w:val="left" w:pos="3360"/>
              </w:tabs>
              <w:spacing w:line="480" w:lineRule="auto"/>
              <w:rPr>
                <w:rFonts w:ascii="Times New Roman" w:eastAsia="Times New Roman" w:hAnsi="Times New Roman" w:cs="Times New Roman"/>
                <w:b/>
                <w:sz w:val="24"/>
                <w:szCs w:val="24"/>
              </w:rPr>
            </w:pPr>
          </w:p>
        </w:tc>
      </w:tr>
      <w:tr w:rsidR="00D669F2" w:rsidTr="006E0976">
        <w:tc>
          <w:tcPr>
            <w:tcW w:w="2142"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Jumlah</w:t>
            </w:r>
          </w:p>
        </w:tc>
        <w:tc>
          <w:tcPr>
            <w:tcW w:w="2125"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Int </w:t>
            </w:r>
          </w:p>
        </w:tc>
        <w:tc>
          <w:tcPr>
            <w:tcW w:w="2119"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11</w:t>
            </w:r>
          </w:p>
        </w:tc>
        <w:tc>
          <w:tcPr>
            <w:tcW w:w="2122" w:type="dxa"/>
          </w:tcPr>
          <w:p w:rsidR="00D669F2" w:rsidRDefault="00D669F2" w:rsidP="006E0976">
            <w:pPr>
              <w:tabs>
                <w:tab w:val="left" w:pos="3360"/>
              </w:tabs>
              <w:spacing w:line="480" w:lineRule="auto"/>
              <w:rPr>
                <w:rFonts w:ascii="Times New Roman" w:eastAsia="Times New Roman" w:hAnsi="Times New Roman" w:cs="Times New Roman"/>
                <w:b/>
                <w:sz w:val="24"/>
                <w:szCs w:val="24"/>
              </w:rPr>
            </w:pPr>
          </w:p>
        </w:tc>
      </w:tr>
      <w:tr w:rsidR="00D669F2" w:rsidTr="006E0976">
        <w:tc>
          <w:tcPr>
            <w:tcW w:w="2142"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Penjualan</w:t>
            </w:r>
          </w:p>
        </w:tc>
        <w:tc>
          <w:tcPr>
            <w:tcW w:w="2125"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Varchar </w:t>
            </w:r>
          </w:p>
        </w:tc>
        <w:tc>
          <w:tcPr>
            <w:tcW w:w="2119"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20</w:t>
            </w:r>
          </w:p>
        </w:tc>
        <w:tc>
          <w:tcPr>
            <w:tcW w:w="2122" w:type="dxa"/>
          </w:tcPr>
          <w:p w:rsidR="00D669F2" w:rsidRDefault="00D669F2" w:rsidP="006E0976">
            <w:pPr>
              <w:tabs>
                <w:tab w:val="left" w:pos="3360"/>
              </w:tabs>
              <w:spacing w:line="480" w:lineRule="auto"/>
              <w:rPr>
                <w:rFonts w:ascii="Times New Roman" w:eastAsia="Times New Roman" w:hAnsi="Times New Roman" w:cs="Times New Roman"/>
                <w:b/>
                <w:sz w:val="24"/>
                <w:szCs w:val="24"/>
              </w:rPr>
            </w:pPr>
          </w:p>
        </w:tc>
      </w:tr>
      <w:tr w:rsidR="00D669F2" w:rsidTr="006E0976">
        <w:tc>
          <w:tcPr>
            <w:tcW w:w="2142"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Kelas_asli</w:t>
            </w:r>
          </w:p>
        </w:tc>
        <w:tc>
          <w:tcPr>
            <w:tcW w:w="2125"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Varchar</w:t>
            </w:r>
          </w:p>
        </w:tc>
        <w:tc>
          <w:tcPr>
            <w:tcW w:w="2119"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412FC">
              <w:rPr>
                <w:rFonts w:ascii="Times New Roman" w:eastAsia="Times New Roman" w:hAnsi="Times New Roman" w:cs="Times New Roman"/>
                <w:sz w:val="24"/>
                <w:szCs w:val="24"/>
              </w:rPr>
              <w:t>00</w:t>
            </w:r>
          </w:p>
        </w:tc>
        <w:tc>
          <w:tcPr>
            <w:tcW w:w="2122" w:type="dxa"/>
          </w:tcPr>
          <w:p w:rsidR="00D669F2" w:rsidRDefault="00D669F2" w:rsidP="006E0976">
            <w:pPr>
              <w:tabs>
                <w:tab w:val="left" w:pos="3360"/>
              </w:tabs>
              <w:spacing w:line="480" w:lineRule="auto"/>
              <w:rPr>
                <w:rFonts w:ascii="Times New Roman" w:eastAsia="Times New Roman" w:hAnsi="Times New Roman" w:cs="Times New Roman"/>
                <w:b/>
                <w:sz w:val="24"/>
                <w:szCs w:val="24"/>
              </w:rPr>
            </w:pPr>
          </w:p>
        </w:tc>
      </w:tr>
      <w:tr w:rsidR="00D669F2" w:rsidTr="006E0976">
        <w:tc>
          <w:tcPr>
            <w:tcW w:w="2142"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Kelas_hasil </w:t>
            </w:r>
          </w:p>
        </w:tc>
        <w:tc>
          <w:tcPr>
            <w:tcW w:w="2125"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Varchar </w:t>
            </w:r>
          </w:p>
        </w:tc>
        <w:tc>
          <w:tcPr>
            <w:tcW w:w="2119"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2122" w:type="dxa"/>
          </w:tcPr>
          <w:p w:rsidR="00D669F2" w:rsidRDefault="00D669F2" w:rsidP="006E0976">
            <w:pPr>
              <w:tabs>
                <w:tab w:val="left" w:pos="3360"/>
              </w:tabs>
              <w:spacing w:line="480" w:lineRule="auto"/>
              <w:rPr>
                <w:rFonts w:ascii="Times New Roman" w:eastAsia="Times New Roman" w:hAnsi="Times New Roman" w:cs="Times New Roman"/>
                <w:b/>
                <w:sz w:val="24"/>
                <w:szCs w:val="24"/>
              </w:rPr>
            </w:pPr>
          </w:p>
        </w:tc>
      </w:tr>
      <w:tr w:rsidR="00D669F2" w:rsidTr="006E0976">
        <w:tc>
          <w:tcPr>
            <w:tcW w:w="2142"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Id_rule</w:t>
            </w:r>
          </w:p>
        </w:tc>
        <w:tc>
          <w:tcPr>
            <w:tcW w:w="2125"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119" w:type="dxa"/>
          </w:tcPr>
          <w:p w:rsidR="00D669F2" w:rsidRPr="009412FC" w:rsidRDefault="00D669F2"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122" w:type="dxa"/>
          </w:tcPr>
          <w:p w:rsidR="00D669F2" w:rsidRDefault="00D669F2" w:rsidP="006E0976">
            <w:pPr>
              <w:tabs>
                <w:tab w:val="left" w:pos="3360"/>
              </w:tabs>
              <w:spacing w:line="480" w:lineRule="auto"/>
              <w:rPr>
                <w:rFonts w:ascii="Times New Roman" w:eastAsia="Times New Roman" w:hAnsi="Times New Roman" w:cs="Times New Roman"/>
                <w:b/>
                <w:sz w:val="24"/>
                <w:szCs w:val="24"/>
              </w:rPr>
            </w:pPr>
          </w:p>
        </w:tc>
      </w:tr>
    </w:tbl>
    <w:p w:rsidR="00D669F2" w:rsidRDefault="00D669F2" w:rsidP="00D669F2">
      <w:pPr>
        <w:tabs>
          <w:tab w:val="left" w:pos="709"/>
          <w:tab w:val="left" w:pos="3780"/>
        </w:tabs>
        <w:spacing w:line="480" w:lineRule="auto"/>
        <w:rPr>
          <w:rFonts w:ascii="Times New Roman" w:eastAsia="Times New Roman" w:hAnsi="Times New Roman" w:cs="Times New Roman"/>
          <w:b/>
          <w:sz w:val="24"/>
          <w:szCs w:val="24"/>
        </w:rPr>
      </w:pPr>
    </w:p>
    <w:p w:rsidR="00D669F2" w:rsidRDefault="00D669F2" w:rsidP="00D669F2">
      <w:pPr>
        <w:tabs>
          <w:tab w:val="left" w:pos="709"/>
          <w:tab w:val="left" w:pos="3780"/>
        </w:tabs>
        <w:spacing w:line="480" w:lineRule="auto"/>
        <w:rPr>
          <w:rFonts w:ascii="Times New Roman" w:eastAsia="Times New Roman" w:hAnsi="Times New Roman" w:cs="Times New Roman"/>
          <w:b/>
          <w:sz w:val="24"/>
          <w:szCs w:val="24"/>
        </w:rPr>
      </w:pPr>
      <w:r w:rsidRPr="009412FC">
        <w:rPr>
          <w:rFonts w:ascii="Times New Roman" w:eastAsia="Times New Roman" w:hAnsi="Times New Roman" w:cs="Times New Roman"/>
          <w:b/>
          <w:sz w:val="24"/>
          <w:szCs w:val="24"/>
        </w:rPr>
        <w:t>4.5.</w:t>
      </w:r>
      <w:r>
        <w:rPr>
          <w:rFonts w:ascii="Times New Roman" w:eastAsia="Times New Roman" w:hAnsi="Times New Roman" w:cs="Times New Roman"/>
          <w:b/>
          <w:sz w:val="24"/>
          <w:szCs w:val="24"/>
        </w:rPr>
        <w:t>3</w:t>
      </w:r>
      <w:r w:rsidRPr="009412FC">
        <w:rPr>
          <w:rFonts w:ascii="Times New Roman" w:eastAsia="Times New Roman" w:hAnsi="Times New Roman" w:cs="Times New Roman"/>
          <w:b/>
          <w:sz w:val="24"/>
          <w:szCs w:val="24"/>
        </w:rPr>
        <w:tab/>
        <w:t xml:space="preserve">Rancangan Tabel </w:t>
      </w:r>
      <w:r>
        <w:rPr>
          <w:rFonts w:ascii="Times New Roman" w:eastAsia="Times New Roman" w:hAnsi="Times New Roman" w:cs="Times New Roman"/>
          <w:b/>
          <w:sz w:val="24"/>
          <w:szCs w:val="24"/>
        </w:rPr>
        <w:t xml:space="preserve">Data </w:t>
      </w:r>
      <w:r w:rsidR="00756A9A">
        <w:rPr>
          <w:rFonts w:ascii="Times New Roman" w:eastAsia="Times New Roman" w:hAnsi="Times New Roman" w:cs="Times New Roman"/>
          <w:b/>
          <w:sz w:val="24"/>
          <w:szCs w:val="24"/>
        </w:rPr>
        <w:t>G</w:t>
      </w:r>
      <w:r>
        <w:rPr>
          <w:rFonts w:ascii="Times New Roman" w:eastAsia="Times New Roman" w:hAnsi="Times New Roman" w:cs="Times New Roman"/>
          <w:b/>
          <w:sz w:val="24"/>
          <w:szCs w:val="24"/>
        </w:rPr>
        <w:t>ain</w:t>
      </w:r>
    </w:p>
    <w:p w:rsidR="00D669F2" w:rsidRPr="00D669F2" w:rsidRDefault="00D669F2" w:rsidP="00D669F2">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Tabel ini berisikan atribut-atribut untuk menghitung nilai </w:t>
      </w:r>
      <w:r w:rsidRPr="00D669F2">
        <w:rPr>
          <w:rFonts w:ascii="Times New Roman" w:eastAsia="Times New Roman" w:hAnsi="Times New Roman" w:cs="Times New Roman"/>
          <w:i/>
          <w:sz w:val="24"/>
          <w:szCs w:val="24"/>
        </w:rPr>
        <w:t>nod</w:t>
      </w:r>
      <w:r>
        <w:rPr>
          <w:rFonts w:ascii="Times New Roman" w:eastAsia="Times New Roman" w:hAnsi="Times New Roman" w:cs="Times New Roman"/>
          <w:sz w:val="24"/>
          <w:szCs w:val="24"/>
        </w:rPr>
        <w:t xml:space="preserve"> dan </w:t>
      </w:r>
      <w:r w:rsidRPr="00D669F2">
        <w:rPr>
          <w:rFonts w:ascii="Times New Roman" w:eastAsia="Times New Roman" w:hAnsi="Times New Roman" w:cs="Times New Roman"/>
          <w:i/>
          <w:sz w:val="24"/>
          <w:szCs w:val="24"/>
        </w:rPr>
        <w:t>gain</w:t>
      </w:r>
    </w:p>
    <w:p w:rsidR="00D669F2" w:rsidRDefault="00756A9A" w:rsidP="00D669F2">
      <w:pPr>
        <w:tabs>
          <w:tab w:val="left" w:pos="709"/>
          <w:tab w:val="left" w:pos="378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w:t>
      </w:r>
      <w:r w:rsidR="00D21E96">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4 tabel </w:t>
      </w:r>
      <w:r>
        <w:rPr>
          <w:rFonts w:ascii="Times New Roman" w:eastAsia="Times New Roman" w:hAnsi="Times New Roman" w:cs="Times New Roman"/>
          <w:b/>
          <w:i/>
          <w:sz w:val="24"/>
          <w:szCs w:val="24"/>
        </w:rPr>
        <w:t>gain</w:t>
      </w:r>
    </w:p>
    <w:tbl>
      <w:tblPr>
        <w:tblStyle w:val="TableGrid"/>
        <w:tblW w:w="0" w:type="auto"/>
        <w:tblLook w:val="04A0" w:firstRow="1" w:lastRow="0" w:firstColumn="1" w:lastColumn="0" w:noHBand="0" w:noVBand="1"/>
      </w:tblPr>
      <w:tblGrid>
        <w:gridCol w:w="2142"/>
        <w:gridCol w:w="2125"/>
        <w:gridCol w:w="2119"/>
        <w:gridCol w:w="2122"/>
      </w:tblGrid>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Field</w:t>
            </w:r>
          </w:p>
        </w:tc>
        <w:tc>
          <w:tcPr>
            <w:tcW w:w="2125"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Tipe data </w:t>
            </w:r>
          </w:p>
        </w:tc>
        <w:tc>
          <w:tcPr>
            <w:tcW w:w="2119"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Values </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key</w:t>
            </w: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Id</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Int</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11 </w:t>
            </w:r>
          </w:p>
        </w:tc>
        <w:tc>
          <w:tcPr>
            <w:tcW w:w="212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Primery key</w:t>
            </w: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Node_id</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Atribut</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Varchar</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100</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gain</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bl>
    <w:p w:rsidR="00756A9A" w:rsidRPr="00756A9A" w:rsidRDefault="00756A9A" w:rsidP="00D669F2">
      <w:pPr>
        <w:tabs>
          <w:tab w:val="left" w:pos="709"/>
          <w:tab w:val="left" w:pos="3780"/>
        </w:tabs>
        <w:spacing w:line="480" w:lineRule="auto"/>
        <w:rPr>
          <w:rFonts w:ascii="Times New Roman" w:eastAsia="Times New Roman" w:hAnsi="Times New Roman" w:cs="Times New Roman"/>
          <w:b/>
          <w:sz w:val="24"/>
          <w:szCs w:val="24"/>
        </w:rPr>
      </w:pPr>
    </w:p>
    <w:p w:rsidR="00777E65" w:rsidRDefault="00777E65" w:rsidP="00777E65">
      <w:pPr>
        <w:rPr>
          <w:rFonts w:ascii="Times New Roman" w:eastAsia="Times New Roman" w:hAnsi="Times New Roman" w:cs="Times New Roman"/>
          <w:sz w:val="24"/>
          <w:szCs w:val="24"/>
        </w:rPr>
      </w:pPr>
    </w:p>
    <w:p w:rsidR="00756A9A" w:rsidRDefault="00756A9A" w:rsidP="00756A9A">
      <w:pPr>
        <w:tabs>
          <w:tab w:val="left" w:pos="709"/>
          <w:tab w:val="left" w:pos="3780"/>
        </w:tabs>
        <w:spacing w:line="480" w:lineRule="auto"/>
        <w:rPr>
          <w:rFonts w:ascii="Times New Roman" w:eastAsia="Times New Roman" w:hAnsi="Times New Roman" w:cs="Times New Roman"/>
          <w:b/>
          <w:sz w:val="24"/>
          <w:szCs w:val="24"/>
        </w:rPr>
      </w:pPr>
      <w:r w:rsidRPr="009412FC">
        <w:rPr>
          <w:rFonts w:ascii="Times New Roman" w:eastAsia="Times New Roman" w:hAnsi="Times New Roman" w:cs="Times New Roman"/>
          <w:b/>
          <w:sz w:val="24"/>
          <w:szCs w:val="24"/>
        </w:rPr>
        <w:t>4.5.</w:t>
      </w:r>
      <w:r>
        <w:rPr>
          <w:rFonts w:ascii="Times New Roman" w:eastAsia="Times New Roman" w:hAnsi="Times New Roman" w:cs="Times New Roman"/>
          <w:b/>
          <w:sz w:val="24"/>
          <w:szCs w:val="24"/>
        </w:rPr>
        <w:t>4</w:t>
      </w:r>
      <w:r w:rsidRPr="009412FC">
        <w:rPr>
          <w:rFonts w:ascii="Times New Roman" w:eastAsia="Times New Roman" w:hAnsi="Times New Roman" w:cs="Times New Roman"/>
          <w:b/>
          <w:sz w:val="24"/>
          <w:szCs w:val="24"/>
        </w:rPr>
        <w:tab/>
        <w:t xml:space="preserve">Rancangan Tabel </w:t>
      </w:r>
      <w:r>
        <w:rPr>
          <w:rFonts w:ascii="Times New Roman" w:eastAsia="Times New Roman" w:hAnsi="Times New Roman" w:cs="Times New Roman"/>
          <w:b/>
          <w:sz w:val="24"/>
          <w:szCs w:val="24"/>
        </w:rPr>
        <w:t>Data Hasil Prediksi</w:t>
      </w:r>
    </w:p>
    <w:p w:rsidR="00756A9A" w:rsidRDefault="00756A9A" w:rsidP="00756A9A">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Tabel ini berisikan data hasil prediksi stok barang alat-alat mobil</w:t>
      </w:r>
    </w:p>
    <w:p w:rsidR="00756A9A" w:rsidRDefault="00756A9A" w:rsidP="00756A9A">
      <w:pPr>
        <w:tabs>
          <w:tab w:val="left" w:pos="709"/>
          <w:tab w:val="left" w:pos="3780"/>
        </w:tabs>
        <w:spacing w:line="480" w:lineRule="auto"/>
        <w:rPr>
          <w:rFonts w:ascii="Times New Roman" w:eastAsia="Times New Roman" w:hAnsi="Times New Roman" w:cs="Times New Roman"/>
          <w:b/>
          <w:sz w:val="24"/>
          <w:szCs w:val="24"/>
        </w:rPr>
      </w:pPr>
      <w:r w:rsidRPr="00756A9A">
        <w:rPr>
          <w:rFonts w:ascii="Times New Roman" w:eastAsia="Times New Roman" w:hAnsi="Times New Roman" w:cs="Times New Roman"/>
          <w:b/>
          <w:sz w:val="24"/>
          <w:szCs w:val="24"/>
        </w:rPr>
        <w:t>Tabel 4.</w:t>
      </w:r>
      <w:r w:rsidR="00D21E96">
        <w:rPr>
          <w:rFonts w:ascii="Times New Roman" w:eastAsia="Times New Roman" w:hAnsi="Times New Roman" w:cs="Times New Roman"/>
          <w:b/>
          <w:sz w:val="24"/>
          <w:szCs w:val="24"/>
        </w:rPr>
        <w:t>1</w:t>
      </w:r>
      <w:r w:rsidRPr="00756A9A">
        <w:rPr>
          <w:rFonts w:ascii="Times New Roman" w:eastAsia="Times New Roman" w:hAnsi="Times New Roman" w:cs="Times New Roman"/>
          <w:b/>
          <w:sz w:val="24"/>
          <w:szCs w:val="24"/>
        </w:rPr>
        <w:t>5 hasil_</w:t>
      </w:r>
      <w:r>
        <w:rPr>
          <w:rFonts w:ascii="Times New Roman" w:eastAsia="Times New Roman" w:hAnsi="Times New Roman" w:cs="Times New Roman"/>
          <w:b/>
          <w:sz w:val="24"/>
          <w:szCs w:val="24"/>
        </w:rPr>
        <w:t>prediksi</w:t>
      </w:r>
    </w:p>
    <w:tbl>
      <w:tblPr>
        <w:tblStyle w:val="TableGrid"/>
        <w:tblW w:w="0" w:type="auto"/>
        <w:tblLook w:val="04A0" w:firstRow="1" w:lastRow="0" w:firstColumn="1" w:lastColumn="0" w:noHBand="0" w:noVBand="1"/>
      </w:tblPr>
      <w:tblGrid>
        <w:gridCol w:w="2142"/>
        <w:gridCol w:w="2125"/>
        <w:gridCol w:w="2119"/>
        <w:gridCol w:w="2122"/>
      </w:tblGrid>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Field</w:t>
            </w:r>
          </w:p>
        </w:tc>
        <w:tc>
          <w:tcPr>
            <w:tcW w:w="2125"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Tipe data </w:t>
            </w:r>
          </w:p>
        </w:tc>
        <w:tc>
          <w:tcPr>
            <w:tcW w:w="2119"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Values </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key</w:t>
            </w: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Id</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Int</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11 </w:t>
            </w:r>
          </w:p>
        </w:tc>
        <w:tc>
          <w:tcPr>
            <w:tcW w:w="212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Primery key</w:t>
            </w: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nama_barang</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Varchar</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200</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Merek</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Varchar</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100</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Jumlah</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Int </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11</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Penjualan</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Varchar </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20</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Kelas_hasil </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Varchar </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Id_rule</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bl>
    <w:p w:rsidR="00756A9A" w:rsidRDefault="00756A9A" w:rsidP="00756A9A">
      <w:pPr>
        <w:tabs>
          <w:tab w:val="left" w:pos="709"/>
          <w:tab w:val="left" w:pos="3780"/>
        </w:tabs>
        <w:spacing w:line="480" w:lineRule="auto"/>
        <w:rPr>
          <w:rFonts w:ascii="Times New Roman" w:eastAsia="Times New Roman" w:hAnsi="Times New Roman" w:cs="Times New Roman"/>
          <w:b/>
          <w:sz w:val="24"/>
          <w:szCs w:val="24"/>
        </w:rPr>
      </w:pPr>
    </w:p>
    <w:p w:rsidR="00756A9A" w:rsidRDefault="00756A9A" w:rsidP="00756A9A">
      <w:pPr>
        <w:tabs>
          <w:tab w:val="left" w:pos="709"/>
          <w:tab w:val="left" w:pos="3780"/>
        </w:tabs>
        <w:spacing w:line="480" w:lineRule="auto"/>
        <w:rPr>
          <w:rFonts w:ascii="Times New Roman" w:eastAsia="Times New Roman" w:hAnsi="Times New Roman" w:cs="Times New Roman"/>
          <w:b/>
          <w:sz w:val="24"/>
          <w:szCs w:val="24"/>
        </w:rPr>
      </w:pPr>
      <w:r w:rsidRPr="009412FC">
        <w:rPr>
          <w:rFonts w:ascii="Times New Roman" w:eastAsia="Times New Roman" w:hAnsi="Times New Roman" w:cs="Times New Roman"/>
          <w:b/>
          <w:sz w:val="24"/>
          <w:szCs w:val="24"/>
        </w:rPr>
        <w:t>4.5.</w:t>
      </w:r>
      <w:r>
        <w:rPr>
          <w:rFonts w:ascii="Times New Roman" w:eastAsia="Times New Roman" w:hAnsi="Times New Roman" w:cs="Times New Roman"/>
          <w:b/>
          <w:sz w:val="24"/>
          <w:szCs w:val="24"/>
        </w:rPr>
        <w:t>5</w:t>
      </w:r>
      <w:r w:rsidRPr="009412FC">
        <w:rPr>
          <w:rFonts w:ascii="Times New Roman" w:eastAsia="Times New Roman" w:hAnsi="Times New Roman" w:cs="Times New Roman"/>
          <w:b/>
          <w:sz w:val="24"/>
          <w:szCs w:val="24"/>
        </w:rPr>
        <w:tab/>
        <w:t xml:space="preserve">Rancangan Tabel </w:t>
      </w:r>
      <w:r>
        <w:rPr>
          <w:rFonts w:ascii="Times New Roman" w:eastAsia="Times New Roman" w:hAnsi="Times New Roman" w:cs="Times New Roman"/>
          <w:b/>
          <w:sz w:val="24"/>
          <w:szCs w:val="24"/>
        </w:rPr>
        <w:t>Data Keputusan</w:t>
      </w:r>
    </w:p>
    <w:p w:rsidR="00756A9A" w:rsidRDefault="00756A9A" w:rsidP="00756A9A">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Tabel ini berisikan data untuk menyimpan data </w:t>
      </w:r>
      <w:r>
        <w:rPr>
          <w:rFonts w:ascii="Times New Roman" w:eastAsia="Times New Roman" w:hAnsi="Times New Roman" w:cs="Times New Roman"/>
          <w:i/>
          <w:sz w:val="24"/>
          <w:szCs w:val="24"/>
        </w:rPr>
        <w:t>rule</w:t>
      </w:r>
    </w:p>
    <w:p w:rsidR="00756A9A" w:rsidRPr="00756A9A" w:rsidRDefault="00756A9A" w:rsidP="00756A9A">
      <w:pPr>
        <w:tabs>
          <w:tab w:val="left" w:pos="709"/>
          <w:tab w:val="left" w:pos="3780"/>
        </w:tabs>
        <w:spacing w:line="480" w:lineRule="auto"/>
        <w:rPr>
          <w:rFonts w:ascii="Times New Roman" w:eastAsia="Times New Roman" w:hAnsi="Times New Roman" w:cs="Times New Roman"/>
          <w:b/>
          <w:sz w:val="24"/>
          <w:szCs w:val="24"/>
        </w:rPr>
      </w:pPr>
      <w:r w:rsidRPr="00756A9A">
        <w:rPr>
          <w:rFonts w:ascii="Times New Roman" w:eastAsia="Times New Roman" w:hAnsi="Times New Roman" w:cs="Times New Roman"/>
          <w:b/>
          <w:sz w:val="24"/>
          <w:szCs w:val="24"/>
        </w:rPr>
        <w:t>Tabel 4.</w:t>
      </w:r>
      <w:r w:rsidR="00D21E96">
        <w:rPr>
          <w:rFonts w:ascii="Times New Roman" w:eastAsia="Times New Roman" w:hAnsi="Times New Roman" w:cs="Times New Roman"/>
          <w:b/>
          <w:sz w:val="24"/>
          <w:szCs w:val="24"/>
        </w:rPr>
        <w:t>1</w:t>
      </w:r>
      <w:r w:rsidRPr="00756A9A">
        <w:rPr>
          <w:rFonts w:ascii="Times New Roman" w:eastAsia="Times New Roman" w:hAnsi="Times New Roman" w:cs="Times New Roman"/>
          <w:b/>
          <w:sz w:val="24"/>
          <w:szCs w:val="24"/>
        </w:rPr>
        <w:t>6 t_keputusan</w:t>
      </w:r>
    </w:p>
    <w:tbl>
      <w:tblPr>
        <w:tblStyle w:val="TableGrid"/>
        <w:tblW w:w="0" w:type="auto"/>
        <w:tblLook w:val="04A0" w:firstRow="1" w:lastRow="0" w:firstColumn="1" w:lastColumn="0" w:noHBand="0" w:noVBand="1"/>
      </w:tblPr>
      <w:tblGrid>
        <w:gridCol w:w="2142"/>
        <w:gridCol w:w="2125"/>
        <w:gridCol w:w="2119"/>
        <w:gridCol w:w="2122"/>
      </w:tblGrid>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Field</w:t>
            </w:r>
          </w:p>
        </w:tc>
        <w:tc>
          <w:tcPr>
            <w:tcW w:w="2125"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Tipe data </w:t>
            </w:r>
          </w:p>
        </w:tc>
        <w:tc>
          <w:tcPr>
            <w:tcW w:w="2119"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Values </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key</w:t>
            </w: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lastRenderedPageBreak/>
              <w:t>Id</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Int</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 xml:space="preserve">11 </w:t>
            </w:r>
          </w:p>
        </w:tc>
        <w:tc>
          <w:tcPr>
            <w:tcW w:w="212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Primery key</w:t>
            </w: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Akar</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119"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r w:rsidR="00756A9A" w:rsidTr="006E0976">
        <w:tc>
          <w:tcPr>
            <w:tcW w:w="2142"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keputusan</w:t>
            </w:r>
          </w:p>
        </w:tc>
        <w:tc>
          <w:tcPr>
            <w:tcW w:w="2125" w:type="dxa"/>
          </w:tcPr>
          <w:p w:rsidR="00756A9A" w:rsidRPr="009412FC" w:rsidRDefault="00756A9A" w:rsidP="006E0976">
            <w:pPr>
              <w:tabs>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119" w:type="dxa"/>
          </w:tcPr>
          <w:p w:rsidR="00756A9A" w:rsidRPr="009412FC" w:rsidRDefault="00756A9A" w:rsidP="00756A9A">
            <w:pPr>
              <w:tabs>
                <w:tab w:val="left" w:pos="3360"/>
              </w:tabs>
              <w:spacing w:line="480" w:lineRule="auto"/>
              <w:rPr>
                <w:rFonts w:ascii="Times New Roman" w:eastAsia="Times New Roman" w:hAnsi="Times New Roman" w:cs="Times New Roman"/>
                <w:sz w:val="24"/>
                <w:szCs w:val="24"/>
              </w:rPr>
            </w:pPr>
            <w:r w:rsidRPr="009412FC">
              <w:rPr>
                <w:rFonts w:ascii="Times New Roman" w:eastAsia="Times New Roman" w:hAnsi="Times New Roman" w:cs="Times New Roman"/>
                <w:sz w:val="24"/>
                <w:szCs w:val="24"/>
              </w:rPr>
              <w:t>1</w:t>
            </w:r>
            <w:r>
              <w:rPr>
                <w:rFonts w:ascii="Times New Roman" w:eastAsia="Times New Roman" w:hAnsi="Times New Roman" w:cs="Times New Roman"/>
                <w:sz w:val="24"/>
                <w:szCs w:val="24"/>
              </w:rPr>
              <w:t>00</w:t>
            </w:r>
          </w:p>
        </w:tc>
        <w:tc>
          <w:tcPr>
            <w:tcW w:w="2122" w:type="dxa"/>
          </w:tcPr>
          <w:p w:rsidR="00756A9A" w:rsidRDefault="00756A9A" w:rsidP="006E0976">
            <w:pPr>
              <w:tabs>
                <w:tab w:val="left" w:pos="3360"/>
              </w:tabs>
              <w:spacing w:line="480" w:lineRule="auto"/>
              <w:rPr>
                <w:rFonts w:ascii="Times New Roman" w:eastAsia="Times New Roman" w:hAnsi="Times New Roman" w:cs="Times New Roman"/>
                <w:b/>
                <w:sz w:val="24"/>
                <w:szCs w:val="24"/>
              </w:rPr>
            </w:pPr>
          </w:p>
        </w:tc>
      </w:tr>
    </w:tbl>
    <w:p w:rsidR="00756A9A" w:rsidRPr="00756A9A" w:rsidRDefault="00756A9A" w:rsidP="00756A9A">
      <w:pPr>
        <w:tabs>
          <w:tab w:val="left" w:pos="709"/>
          <w:tab w:val="left" w:pos="3780"/>
        </w:tabs>
        <w:spacing w:line="480" w:lineRule="auto"/>
        <w:rPr>
          <w:rFonts w:ascii="Times New Roman" w:eastAsia="Times New Roman" w:hAnsi="Times New Roman" w:cs="Times New Roman"/>
          <w:sz w:val="24"/>
          <w:szCs w:val="24"/>
        </w:rPr>
      </w:pPr>
    </w:p>
    <w:p w:rsidR="00756A9A" w:rsidRDefault="00015C58" w:rsidP="00756A9A">
      <w:pPr>
        <w:tabs>
          <w:tab w:val="left" w:pos="709"/>
          <w:tab w:val="left" w:pos="378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4.6 </w:t>
      </w:r>
      <w:r>
        <w:rPr>
          <w:rFonts w:ascii="Times New Roman" w:eastAsia="Times New Roman" w:hAnsi="Times New Roman" w:cs="Times New Roman"/>
          <w:b/>
          <w:sz w:val="24"/>
          <w:szCs w:val="24"/>
        </w:rPr>
        <w:tab/>
        <w:t xml:space="preserve">Rancangan Tampilan Aplikasi </w:t>
      </w:r>
    </w:p>
    <w:p w:rsidR="00015C58" w:rsidRDefault="00015C58" w:rsidP="00756A9A">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Tampilan aplikasi ini terdiri dari tampilan </w:t>
      </w:r>
      <w:r>
        <w:rPr>
          <w:rFonts w:ascii="Times New Roman" w:eastAsia="Times New Roman" w:hAnsi="Times New Roman" w:cs="Times New Roman"/>
          <w:i/>
          <w:sz w:val="24"/>
          <w:szCs w:val="24"/>
        </w:rPr>
        <w:t>home,</w:t>
      </w:r>
      <w:r>
        <w:rPr>
          <w:rFonts w:ascii="Times New Roman" w:eastAsia="Times New Roman" w:hAnsi="Times New Roman" w:cs="Times New Roman"/>
          <w:sz w:val="24"/>
          <w:szCs w:val="24"/>
        </w:rPr>
        <w:t xml:space="preserve"> olah data, data minning, pohon keputusan, prediksi, hasil, dan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w:t>
      </w:r>
    </w:p>
    <w:p w:rsidR="00015C58" w:rsidRPr="009857A4" w:rsidRDefault="00015C58" w:rsidP="00756A9A">
      <w:pPr>
        <w:tabs>
          <w:tab w:val="left" w:pos="709"/>
          <w:tab w:val="left" w:pos="3780"/>
        </w:tabs>
        <w:spacing w:line="480" w:lineRule="auto"/>
        <w:rPr>
          <w:rFonts w:ascii="Times New Roman" w:eastAsia="Times New Roman" w:hAnsi="Times New Roman" w:cs="Times New Roman"/>
          <w:b/>
          <w:sz w:val="24"/>
          <w:szCs w:val="24"/>
        </w:rPr>
      </w:pPr>
      <w:r w:rsidRPr="006E0976">
        <w:rPr>
          <w:rFonts w:ascii="Times New Roman" w:eastAsia="Times New Roman" w:hAnsi="Times New Roman" w:cs="Times New Roman"/>
          <w:b/>
          <w:sz w:val="24"/>
          <w:szCs w:val="24"/>
        </w:rPr>
        <w:t>4.6.1</w:t>
      </w:r>
      <w:r w:rsidRPr="006E0976">
        <w:rPr>
          <w:rFonts w:ascii="Times New Roman" w:eastAsia="Times New Roman" w:hAnsi="Times New Roman" w:cs="Times New Roman"/>
          <w:b/>
          <w:sz w:val="24"/>
          <w:szCs w:val="24"/>
        </w:rPr>
        <w:tab/>
        <w:t xml:space="preserve">Rancangan Tampilan </w:t>
      </w:r>
      <w:r w:rsidR="009857A4">
        <w:rPr>
          <w:rFonts w:ascii="Times New Roman" w:eastAsia="Times New Roman" w:hAnsi="Times New Roman" w:cs="Times New Roman"/>
          <w:b/>
          <w:i/>
          <w:sz w:val="24"/>
          <w:szCs w:val="24"/>
        </w:rPr>
        <w:t>Login</w:t>
      </w:r>
    </w:p>
    <w:p w:rsidR="006E0976" w:rsidRPr="006E0976" w:rsidRDefault="006E0976" w:rsidP="00756A9A">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pada tampilan ini </w:t>
      </w:r>
      <w:r w:rsidR="009857A4">
        <w:rPr>
          <w:rFonts w:ascii="Times New Roman" w:eastAsia="Times New Roman" w:hAnsi="Times New Roman" w:cs="Times New Roman"/>
          <w:sz w:val="24"/>
          <w:szCs w:val="24"/>
        </w:rPr>
        <w:t xml:space="preserve">merupakan tampilan awal ketika </w:t>
      </w:r>
      <w:r w:rsidR="009857A4">
        <w:rPr>
          <w:rFonts w:ascii="Times New Roman" w:eastAsia="Times New Roman" w:hAnsi="Times New Roman" w:cs="Times New Roman"/>
          <w:i/>
          <w:sz w:val="24"/>
          <w:szCs w:val="24"/>
        </w:rPr>
        <w:t xml:space="preserve">user </w:t>
      </w:r>
      <w:r w:rsidR="009857A4">
        <w:rPr>
          <w:rFonts w:ascii="Times New Roman" w:eastAsia="Times New Roman" w:hAnsi="Times New Roman" w:cs="Times New Roman"/>
          <w:sz w:val="24"/>
          <w:szCs w:val="24"/>
        </w:rPr>
        <w:t>membuka aplikasi</w:t>
      </w:r>
      <w:r>
        <w:rPr>
          <w:rFonts w:ascii="Times New Roman" w:eastAsia="Times New Roman" w:hAnsi="Times New Roman" w:cs="Times New Roman"/>
          <w:sz w:val="24"/>
          <w:szCs w:val="24"/>
        </w:rPr>
        <w:t>.</w:t>
      </w:r>
    </w:p>
    <w:p w:rsidR="006E0976" w:rsidRDefault="007F4F58" w:rsidP="005D6163">
      <w:pPr>
        <w:tabs>
          <w:tab w:val="left" w:pos="1515"/>
          <w:tab w:val="left" w:pos="3360"/>
        </w:tabs>
        <w:spacing w:line="480" w:lineRule="auto"/>
        <w:jc w:val="center"/>
        <w:rPr>
          <w:rFonts w:ascii="Times New Roman" w:eastAsia="Times New Roman" w:hAnsi="Times New Roman" w:cs="Times New Roman"/>
          <w:b/>
          <w:i/>
          <w:sz w:val="24"/>
          <w:szCs w:val="24"/>
        </w:rPr>
      </w:pPr>
      <w:r>
        <w:object w:dxaOrig="7464" w:dyaOrig="5619">
          <v:shape id="_x0000_i1043" type="#_x0000_t75" style="width:373.5pt;height:281.25pt" o:ole="">
            <v:imagedata r:id="rId31" o:title=""/>
          </v:shape>
          <o:OLEObject Type="Embed" ProgID="Visio.Drawing.11" ShapeID="_x0000_i1043" DrawAspect="Content" ObjectID="_1654834202" r:id="rId32"/>
        </w:object>
      </w:r>
      <w:r w:rsidR="006E0976">
        <w:rPr>
          <w:rFonts w:ascii="Times New Roman" w:eastAsia="Times New Roman" w:hAnsi="Times New Roman" w:cs="Times New Roman"/>
          <w:sz w:val="24"/>
          <w:szCs w:val="24"/>
        </w:rPr>
        <w:tab/>
      </w:r>
      <w:r w:rsidR="006E0976">
        <w:rPr>
          <w:rFonts w:ascii="Times New Roman" w:eastAsia="Times New Roman" w:hAnsi="Times New Roman" w:cs="Times New Roman"/>
          <w:b/>
          <w:sz w:val="24"/>
          <w:szCs w:val="24"/>
        </w:rPr>
        <w:t>G</w:t>
      </w:r>
      <w:r w:rsidR="006E0976" w:rsidRPr="006E0976">
        <w:rPr>
          <w:rFonts w:ascii="Times New Roman" w:eastAsia="Times New Roman" w:hAnsi="Times New Roman" w:cs="Times New Roman"/>
          <w:b/>
          <w:sz w:val="24"/>
          <w:szCs w:val="24"/>
        </w:rPr>
        <w:t xml:space="preserve">ambar 4.9 Rancangan Tampilan </w:t>
      </w:r>
      <w:r w:rsidR="009857A4">
        <w:rPr>
          <w:rFonts w:ascii="Times New Roman" w:eastAsia="Times New Roman" w:hAnsi="Times New Roman" w:cs="Times New Roman"/>
          <w:b/>
          <w:i/>
          <w:sz w:val="24"/>
          <w:szCs w:val="24"/>
        </w:rPr>
        <w:t>Login</w:t>
      </w:r>
      <w:bookmarkStart w:id="1" w:name="_GoBack"/>
      <w:bookmarkEnd w:id="1"/>
    </w:p>
    <w:p w:rsidR="006E0976" w:rsidRPr="00492C8C" w:rsidRDefault="006E0976" w:rsidP="006E0976">
      <w:pPr>
        <w:tabs>
          <w:tab w:val="left" w:pos="709"/>
          <w:tab w:val="left" w:pos="1515"/>
          <w:tab w:val="left" w:pos="336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4.6.2</w:t>
      </w:r>
      <w:r>
        <w:rPr>
          <w:rFonts w:ascii="Times New Roman" w:eastAsia="Times New Roman" w:hAnsi="Times New Roman" w:cs="Times New Roman"/>
          <w:b/>
          <w:sz w:val="24"/>
          <w:szCs w:val="24"/>
        </w:rPr>
        <w:tab/>
        <w:t xml:space="preserve">Rancangan Tampilan </w:t>
      </w:r>
      <w:r w:rsidR="00492C8C">
        <w:rPr>
          <w:rFonts w:ascii="Times New Roman" w:eastAsia="Times New Roman" w:hAnsi="Times New Roman" w:cs="Times New Roman"/>
          <w:b/>
          <w:i/>
          <w:sz w:val="24"/>
          <w:szCs w:val="24"/>
        </w:rPr>
        <w:t>Home</w:t>
      </w:r>
    </w:p>
    <w:p w:rsidR="006E0976" w:rsidRDefault="006E0976" w:rsidP="006E0976">
      <w:pPr>
        <w:tabs>
          <w:tab w:val="left" w:pos="709"/>
          <w:tab w:val="left" w:pos="1515"/>
          <w:tab w:val="left" w:pos="3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tampilan ini </w:t>
      </w:r>
      <w:r w:rsidR="00492C8C">
        <w:rPr>
          <w:rFonts w:ascii="Times New Roman" w:eastAsia="Times New Roman" w:hAnsi="Times New Roman" w:cs="Times New Roman"/>
          <w:sz w:val="24"/>
          <w:szCs w:val="24"/>
        </w:rPr>
        <w:t xml:space="preserve">merupakan tampilan ketika </w:t>
      </w:r>
      <w:r w:rsidR="00492C8C">
        <w:rPr>
          <w:rFonts w:ascii="Times New Roman" w:eastAsia="Times New Roman" w:hAnsi="Times New Roman" w:cs="Times New Roman"/>
          <w:i/>
          <w:sz w:val="24"/>
          <w:szCs w:val="24"/>
        </w:rPr>
        <w:t xml:space="preserve">user </w:t>
      </w:r>
      <w:r w:rsidR="00492C8C">
        <w:rPr>
          <w:rFonts w:ascii="Times New Roman" w:eastAsia="Times New Roman" w:hAnsi="Times New Roman" w:cs="Times New Roman"/>
          <w:sz w:val="24"/>
          <w:szCs w:val="24"/>
        </w:rPr>
        <w:t xml:space="preserve">sudah memasukkan </w:t>
      </w:r>
      <w:r w:rsidR="00492C8C">
        <w:rPr>
          <w:rFonts w:ascii="Times New Roman" w:eastAsia="Times New Roman" w:hAnsi="Times New Roman" w:cs="Times New Roman"/>
          <w:i/>
          <w:sz w:val="24"/>
          <w:szCs w:val="24"/>
        </w:rPr>
        <w:t xml:space="preserve">username </w:t>
      </w:r>
      <w:r w:rsidR="00492C8C">
        <w:rPr>
          <w:rFonts w:ascii="Times New Roman" w:eastAsia="Times New Roman" w:hAnsi="Times New Roman" w:cs="Times New Roman"/>
          <w:sz w:val="24"/>
          <w:szCs w:val="24"/>
        </w:rPr>
        <w:t xml:space="preserve">dan </w:t>
      </w:r>
      <w:r w:rsidR="00492C8C">
        <w:rPr>
          <w:rFonts w:ascii="Times New Roman" w:eastAsia="Times New Roman" w:hAnsi="Times New Roman" w:cs="Times New Roman"/>
          <w:i/>
          <w:sz w:val="24"/>
          <w:szCs w:val="24"/>
        </w:rPr>
        <w:t xml:space="preserve">password </w:t>
      </w:r>
      <w:r w:rsidR="00492C8C">
        <w:rPr>
          <w:rFonts w:ascii="Times New Roman" w:eastAsia="Times New Roman" w:hAnsi="Times New Roman" w:cs="Times New Roman"/>
          <w:sz w:val="24"/>
          <w:szCs w:val="24"/>
        </w:rPr>
        <w:t>dengan benar</w:t>
      </w:r>
      <w:r>
        <w:rPr>
          <w:rFonts w:ascii="Times New Roman" w:eastAsia="Times New Roman" w:hAnsi="Times New Roman" w:cs="Times New Roman"/>
          <w:sz w:val="24"/>
          <w:szCs w:val="24"/>
        </w:rPr>
        <w:t>.</w:t>
      </w:r>
      <w:r w:rsidR="00492C8C">
        <w:rPr>
          <w:rFonts w:ascii="Times New Roman" w:eastAsia="Times New Roman" w:hAnsi="Times New Roman" w:cs="Times New Roman"/>
          <w:sz w:val="24"/>
          <w:szCs w:val="24"/>
        </w:rPr>
        <w:t xml:space="preserve"> Maka akan muncul beberapa menu pada aplikasi, seperti pada gambar berikut :</w:t>
      </w:r>
    </w:p>
    <w:p w:rsidR="006E0976" w:rsidRPr="00AB41CC" w:rsidRDefault="00AB41CC" w:rsidP="006E0976">
      <w:pPr>
        <w:tabs>
          <w:tab w:val="left" w:pos="709"/>
          <w:tab w:val="left" w:pos="1515"/>
          <w:tab w:val="left" w:pos="3360"/>
        </w:tabs>
        <w:spacing w:line="480" w:lineRule="auto"/>
        <w:jc w:val="center"/>
        <w:rPr>
          <w:rFonts w:ascii="Times New Roman" w:eastAsia="Times New Roman" w:hAnsi="Times New Roman" w:cs="Times New Roman"/>
          <w:sz w:val="24"/>
          <w:szCs w:val="24"/>
        </w:rPr>
      </w:pPr>
      <w:r>
        <w:object w:dxaOrig="13854" w:dyaOrig="10412">
          <v:shape id="_x0000_i1035" type="#_x0000_t75" style="width:424.5pt;height:319.5pt" o:ole="">
            <v:imagedata r:id="rId33" o:title=""/>
          </v:shape>
          <o:OLEObject Type="Embed" ProgID="Visio.Drawing.11" ShapeID="_x0000_i1035" DrawAspect="Content" ObjectID="_1654834203" r:id="rId34"/>
        </w:object>
      </w:r>
      <w:r w:rsidR="006E0976" w:rsidRPr="006E0976">
        <w:rPr>
          <w:rFonts w:ascii="Times New Roman" w:hAnsi="Times New Roman" w:cs="Times New Roman"/>
          <w:b/>
          <w:sz w:val="24"/>
          <w:szCs w:val="24"/>
        </w:rPr>
        <w:t xml:space="preserve">Gambar 4.10 Rancangan Tampilan </w:t>
      </w:r>
      <w:r>
        <w:rPr>
          <w:rFonts w:ascii="Times New Roman" w:hAnsi="Times New Roman" w:cs="Times New Roman"/>
          <w:b/>
          <w:i/>
          <w:sz w:val="24"/>
          <w:szCs w:val="24"/>
        </w:rPr>
        <w:t>Home</w:t>
      </w:r>
    </w:p>
    <w:p w:rsidR="00756A9A" w:rsidRPr="00B72FC5" w:rsidRDefault="006E0976" w:rsidP="00756A9A">
      <w:pPr>
        <w:tabs>
          <w:tab w:val="left" w:pos="709"/>
          <w:tab w:val="left" w:pos="378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4.6.3</w:t>
      </w:r>
      <w:r>
        <w:rPr>
          <w:rFonts w:ascii="Times New Roman" w:eastAsia="Times New Roman" w:hAnsi="Times New Roman" w:cs="Times New Roman"/>
          <w:b/>
          <w:sz w:val="24"/>
          <w:szCs w:val="24"/>
        </w:rPr>
        <w:tab/>
        <w:t xml:space="preserve">Rancangan Tampilan Data </w:t>
      </w:r>
      <w:r w:rsidR="00B72FC5">
        <w:rPr>
          <w:rFonts w:ascii="Times New Roman" w:eastAsia="Times New Roman" w:hAnsi="Times New Roman" w:cs="Times New Roman"/>
          <w:b/>
          <w:sz w:val="24"/>
          <w:szCs w:val="24"/>
        </w:rPr>
        <w:t>Latih</w:t>
      </w:r>
    </w:p>
    <w:p w:rsidR="006E0976" w:rsidRDefault="006E0976" w:rsidP="00B72FC5">
      <w:pPr>
        <w:tabs>
          <w:tab w:val="left" w:pos="709"/>
          <w:tab w:val="left" w:pos="378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Pada tam</w:t>
      </w:r>
      <w:r w:rsidR="00B72FC5">
        <w:rPr>
          <w:rFonts w:ascii="Times New Roman" w:eastAsia="Times New Roman" w:hAnsi="Times New Roman" w:cs="Times New Roman"/>
          <w:sz w:val="24"/>
          <w:szCs w:val="24"/>
        </w:rPr>
        <w:t>pilan ini berfungsi untuk mengelola data latih untuk prediksi stok barang alat mobil. Untuk rancangan tampilannya dapat dilihat pada gambar berikut :</w:t>
      </w:r>
    </w:p>
    <w:p w:rsidR="00756A9A" w:rsidRPr="00E62D68" w:rsidRDefault="00B72FC5" w:rsidP="005A4402">
      <w:pPr>
        <w:tabs>
          <w:tab w:val="left" w:pos="709"/>
          <w:tab w:val="left" w:pos="3780"/>
        </w:tabs>
        <w:spacing w:line="480" w:lineRule="auto"/>
        <w:jc w:val="center"/>
        <w:rPr>
          <w:rFonts w:ascii="Times New Roman" w:eastAsia="Times New Roman" w:hAnsi="Times New Roman" w:cs="Times New Roman"/>
          <w:b/>
          <w:sz w:val="24"/>
          <w:szCs w:val="24"/>
        </w:rPr>
      </w:pPr>
      <w:r>
        <w:object w:dxaOrig="14060" w:dyaOrig="10412">
          <v:shape id="_x0000_i1036" type="#_x0000_t75" style="width:424.5pt;height:314.25pt" o:ole="">
            <v:imagedata r:id="rId35" o:title=""/>
          </v:shape>
          <o:OLEObject Type="Embed" ProgID="Visio.Drawing.11" ShapeID="_x0000_i1036" DrawAspect="Content" ObjectID="_1654834204" r:id="rId36"/>
        </w:object>
      </w:r>
      <w:r w:rsidR="006E0976">
        <w:rPr>
          <w:rFonts w:ascii="Times New Roman" w:eastAsia="Times New Roman" w:hAnsi="Times New Roman" w:cs="Times New Roman"/>
          <w:b/>
          <w:sz w:val="24"/>
          <w:szCs w:val="24"/>
        </w:rPr>
        <w:t xml:space="preserve">Gambar 4.11 Rancangan Tampilan Data </w:t>
      </w:r>
      <w:r w:rsidR="00E62D68">
        <w:rPr>
          <w:rFonts w:ascii="Times New Roman" w:eastAsia="Times New Roman" w:hAnsi="Times New Roman" w:cs="Times New Roman"/>
          <w:b/>
          <w:sz w:val="24"/>
          <w:szCs w:val="24"/>
        </w:rPr>
        <w:t>Latih</w:t>
      </w:r>
    </w:p>
    <w:p w:rsidR="005A4402" w:rsidRDefault="005A4402" w:rsidP="005A4402">
      <w:pPr>
        <w:tabs>
          <w:tab w:val="left" w:pos="709"/>
          <w:tab w:val="left" w:pos="378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4.6.4</w:t>
      </w:r>
      <w:r>
        <w:rPr>
          <w:rFonts w:ascii="Times New Roman" w:eastAsia="Times New Roman" w:hAnsi="Times New Roman" w:cs="Times New Roman"/>
          <w:b/>
          <w:sz w:val="24"/>
          <w:szCs w:val="24"/>
        </w:rPr>
        <w:tab/>
        <w:t xml:space="preserve">Rancangan Tampilan Menu </w:t>
      </w:r>
      <w:r w:rsidR="00A20E36">
        <w:rPr>
          <w:rFonts w:ascii="Times New Roman" w:eastAsia="Times New Roman" w:hAnsi="Times New Roman" w:cs="Times New Roman"/>
          <w:b/>
          <w:sz w:val="24"/>
          <w:szCs w:val="24"/>
        </w:rPr>
        <w:t>Data Uji</w:t>
      </w:r>
      <w:r>
        <w:rPr>
          <w:rFonts w:ascii="Times New Roman" w:eastAsia="Times New Roman" w:hAnsi="Times New Roman" w:cs="Times New Roman"/>
          <w:b/>
          <w:sz w:val="24"/>
          <w:szCs w:val="24"/>
        </w:rPr>
        <w:t xml:space="preserve"> </w:t>
      </w:r>
    </w:p>
    <w:p w:rsidR="005A4402" w:rsidRDefault="005A4402" w:rsidP="00A20E36">
      <w:pPr>
        <w:tabs>
          <w:tab w:val="left" w:pos="709"/>
          <w:tab w:val="left" w:pos="378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Halaman </w:t>
      </w:r>
      <w:r w:rsidR="00A20E36">
        <w:rPr>
          <w:rFonts w:ascii="Times New Roman" w:eastAsia="Times New Roman" w:hAnsi="Times New Roman" w:cs="Times New Roman"/>
          <w:sz w:val="24"/>
          <w:szCs w:val="24"/>
        </w:rPr>
        <w:t xml:space="preserve">data uji merupakan halaman yang menampilkan data uji untuk dilakukan proses </w:t>
      </w:r>
      <w:r w:rsidR="00A20E36">
        <w:rPr>
          <w:rFonts w:ascii="Times New Roman" w:eastAsia="Times New Roman" w:hAnsi="Times New Roman" w:cs="Times New Roman"/>
          <w:i/>
          <w:sz w:val="24"/>
          <w:szCs w:val="24"/>
        </w:rPr>
        <w:t>minning</w:t>
      </w:r>
      <w:r>
        <w:rPr>
          <w:rFonts w:ascii="Times New Roman" w:eastAsia="Times New Roman" w:hAnsi="Times New Roman" w:cs="Times New Roman"/>
          <w:sz w:val="24"/>
          <w:szCs w:val="24"/>
        </w:rPr>
        <w:t>.</w:t>
      </w:r>
      <w:r w:rsidR="00A20E36">
        <w:rPr>
          <w:rFonts w:ascii="Times New Roman" w:eastAsia="Times New Roman" w:hAnsi="Times New Roman" w:cs="Times New Roman"/>
          <w:sz w:val="24"/>
          <w:szCs w:val="24"/>
        </w:rPr>
        <w:t xml:space="preserve"> Untuk tampilan data uji dapat dilihat pada gambar beriku</w:t>
      </w:r>
      <w:r w:rsidR="00AE76B6">
        <w:rPr>
          <w:rFonts w:ascii="Times New Roman" w:eastAsia="Times New Roman" w:hAnsi="Times New Roman" w:cs="Times New Roman"/>
          <w:sz w:val="24"/>
          <w:szCs w:val="24"/>
        </w:rPr>
        <w:t>t</w:t>
      </w:r>
      <w:r w:rsidR="00A20E36">
        <w:rPr>
          <w:rFonts w:ascii="Times New Roman" w:eastAsia="Times New Roman" w:hAnsi="Times New Roman" w:cs="Times New Roman"/>
          <w:sz w:val="24"/>
          <w:szCs w:val="24"/>
        </w:rPr>
        <w:t xml:space="preserve"> :</w:t>
      </w:r>
    </w:p>
    <w:p w:rsidR="005A4402" w:rsidRDefault="00AE76B6" w:rsidP="005A4402">
      <w:pPr>
        <w:tabs>
          <w:tab w:val="left" w:pos="709"/>
          <w:tab w:val="left" w:pos="3780"/>
        </w:tabs>
        <w:spacing w:line="480" w:lineRule="auto"/>
        <w:jc w:val="center"/>
        <w:rPr>
          <w:rFonts w:ascii="Times New Roman" w:eastAsia="Times New Roman" w:hAnsi="Times New Roman" w:cs="Times New Roman"/>
          <w:sz w:val="24"/>
          <w:szCs w:val="24"/>
        </w:rPr>
      </w:pPr>
      <w:r>
        <w:object w:dxaOrig="14060" w:dyaOrig="10412">
          <v:shape id="_x0000_i1037" type="#_x0000_t75" style="width:424.5pt;height:314.25pt" o:ole="">
            <v:imagedata r:id="rId37" o:title=""/>
          </v:shape>
          <o:OLEObject Type="Embed" ProgID="Visio.Drawing.11" ShapeID="_x0000_i1037" DrawAspect="Content" ObjectID="_1654834205" r:id="rId38"/>
        </w:object>
      </w:r>
      <w:r w:rsidR="005A4402">
        <w:rPr>
          <w:rFonts w:ascii="Times New Roman" w:eastAsia="Times New Roman" w:hAnsi="Times New Roman" w:cs="Times New Roman"/>
          <w:b/>
          <w:sz w:val="24"/>
          <w:szCs w:val="24"/>
        </w:rPr>
        <w:t xml:space="preserve">Gambar 4.12 Rancangan Tampilan </w:t>
      </w:r>
      <w:r>
        <w:rPr>
          <w:rFonts w:ascii="Times New Roman" w:eastAsia="Times New Roman" w:hAnsi="Times New Roman" w:cs="Times New Roman"/>
          <w:b/>
          <w:sz w:val="24"/>
          <w:szCs w:val="24"/>
        </w:rPr>
        <w:t>Menu Data Uji</w:t>
      </w:r>
    </w:p>
    <w:p w:rsidR="005A4402" w:rsidRPr="005A4402" w:rsidRDefault="005A4402" w:rsidP="005A4402">
      <w:pPr>
        <w:tabs>
          <w:tab w:val="left" w:pos="709"/>
          <w:tab w:val="left" w:pos="3780"/>
        </w:tabs>
        <w:spacing w:line="480" w:lineRule="auto"/>
        <w:rPr>
          <w:rFonts w:ascii="Times New Roman" w:eastAsia="Times New Roman" w:hAnsi="Times New Roman" w:cs="Times New Roman"/>
          <w:b/>
          <w:sz w:val="24"/>
          <w:szCs w:val="24"/>
        </w:rPr>
      </w:pPr>
      <w:r w:rsidRPr="005A4402">
        <w:rPr>
          <w:rFonts w:ascii="Times New Roman" w:eastAsia="Times New Roman" w:hAnsi="Times New Roman" w:cs="Times New Roman"/>
          <w:b/>
          <w:sz w:val="24"/>
          <w:szCs w:val="24"/>
        </w:rPr>
        <w:t>4.6.5</w:t>
      </w:r>
      <w:r w:rsidRPr="005A4402">
        <w:rPr>
          <w:rFonts w:ascii="Times New Roman" w:eastAsia="Times New Roman" w:hAnsi="Times New Roman" w:cs="Times New Roman"/>
          <w:b/>
          <w:sz w:val="24"/>
          <w:szCs w:val="24"/>
        </w:rPr>
        <w:tab/>
        <w:t xml:space="preserve">Rancangan Tampilan Menu </w:t>
      </w:r>
      <w:r w:rsidR="00AE76B6">
        <w:rPr>
          <w:rFonts w:ascii="Times New Roman" w:eastAsia="Times New Roman" w:hAnsi="Times New Roman" w:cs="Times New Roman"/>
          <w:b/>
          <w:sz w:val="24"/>
          <w:szCs w:val="24"/>
        </w:rPr>
        <w:t>Data Minning</w:t>
      </w:r>
    </w:p>
    <w:p w:rsidR="00AE76B6" w:rsidRDefault="005A4402" w:rsidP="005A4402">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tampilan halaman ini akan melakukan proses </w:t>
      </w:r>
      <w:r w:rsidR="00AE76B6">
        <w:rPr>
          <w:rFonts w:ascii="Times New Roman" w:eastAsia="Times New Roman" w:hAnsi="Times New Roman" w:cs="Times New Roman"/>
          <w:i/>
          <w:sz w:val="24"/>
          <w:szCs w:val="24"/>
        </w:rPr>
        <w:t xml:space="preserve">minning </w:t>
      </w:r>
      <w:r w:rsidR="00AE76B6">
        <w:rPr>
          <w:rFonts w:ascii="Times New Roman" w:eastAsia="Times New Roman" w:hAnsi="Times New Roman" w:cs="Times New Roman"/>
          <w:sz w:val="24"/>
          <w:szCs w:val="24"/>
        </w:rPr>
        <w:t>berdasarkan data uji</w:t>
      </w:r>
      <w:r>
        <w:rPr>
          <w:rFonts w:ascii="Times New Roman" w:eastAsia="Times New Roman" w:hAnsi="Times New Roman" w:cs="Times New Roman"/>
          <w:sz w:val="24"/>
          <w:szCs w:val="24"/>
        </w:rPr>
        <w:t>.</w:t>
      </w:r>
      <w:r w:rsidR="00AE76B6">
        <w:rPr>
          <w:rFonts w:ascii="Times New Roman" w:eastAsia="Times New Roman" w:hAnsi="Times New Roman" w:cs="Times New Roman"/>
          <w:sz w:val="24"/>
          <w:szCs w:val="24"/>
        </w:rPr>
        <w:t xml:space="preserve"> Berikut tampilannya dapat dilihat pada gambar berikut :</w:t>
      </w:r>
    </w:p>
    <w:p w:rsidR="005A4402" w:rsidRDefault="005A4402" w:rsidP="005A4402">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A4402" w:rsidRDefault="005A4402" w:rsidP="005A4402">
      <w:pPr>
        <w:tabs>
          <w:tab w:val="left" w:pos="709"/>
          <w:tab w:val="left" w:pos="3780"/>
        </w:tabs>
        <w:spacing w:line="480" w:lineRule="auto"/>
        <w:rPr>
          <w:rFonts w:ascii="Times New Roman" w:eastAsia="Times New Roman" w:hAnsi="Times New Roman" w:cs="Times New Roman"/>
          <w:sz w:val="24"/>
          <w:szCs w:val="24"/>
        </w:rPr>
      </w:pPr>
    </w:p>
    <w:p w:rsidR="005A4402" w:rsidRPr="00AE76B6" w:rsidRDefault="00AE76B6" w:rsidP="005A4402">
      <w:pPr>
        <w:tabs>
          <w:tab w:val="left" w:pos="709"/>
          <w:tab w:val="left" w:pos="3780"/>
        </w:tabs>
        <w:spacing w:line="480" w:lineRule="auto"/>
        <w:jc w:val="center"/>
        <w:rPr>
          <w:rFonts w:ascii="Times New Roman" w:eastAsia="Times New Roman" w:hAnsi="Times New Roman" w:cs="Times New Roman"/>
          <w:b/>
          <w:sz w:val="24"/>
          <w:szCs w:val="24"/>
        </w:rPr>
      </w:pPr>
      <w:r>
        <w:object w:dxaOrig="13854" w:dyaOrig="10412">
          <v:shape id="_x0000_i1038" type="#_x0000_t75" style="width:424.5pt;height:319.5pt" o:ole="">
            <v:imagedata r:id="rId39" o:title=""/>
          </v:shape>
          <o:OLEObject Type="Embed" ProgID="Visio.Drawing.11" ShapeID="_x0000_i1038" DrawAspect="Content" ObjectID="_1654834206" r:id="rId40"/>
        </w:object>
      </w:r>
      <w:r w:rsidR="005A4402">
        <w:rPr>
          <w:rFonts w:ascii="Times New Roman" w:eastAsia="Times New Roman" w:hAnsi="Times New Roman" w:cs="Times New Roman"/>
          <w:b/>
          <w:sz w:val="24"/>
          <w:szCs w:val="24"/>
        </w:rPr>
        <w:t xml:space="preserve">Gambar 4.13 Rancangan Tampilan </w:t>
      </w:r>
      <w:r>
        <w:rPr>
          <w:rFonts w:ascii="Times New Roman" w:eastAsia="Times New Roman" w:hAnsi="Times New Roman" w:cs="Times New Roman"/>
          <w:b/>
          <w:sz w:val="24"/>
          <w:szCs w:val="24"/>
        </w:rPr>
        <w:t xml:space="preserve">Data </w:t>
      </w:r>
      <w:r>
        <w:rPr>
          <w:rFonts w:ascii="Times New Roman" w:eastAsia="Times New Roman" w:hAnsi="Times New Roman" w:cs="Times New Roman"/>
          <w:b/>
          <w:i/>
          <w:sz w:val="24"/>
          <w:szCs w:val="24"/>
        </w:rPr>
        <w:t>Minning</w:t>
      </w:r>
    </w:p>
    <w:p w:rsidR="005A4402" w:rsidRDefault="005A4402" w:rsidP="005A4402">
      <w:pPr>
        <w:tabs>
          <w:tab w:val="left" w:pos="709"/>
          <w:tab w:val="left" w:pos="3780"/>
        </w:tabs>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4.6.6</w:t>
      </w:r>
      <w:r>
        <w:rPr>
          <w:rFonts w:ascii="Times New Roman" w:eastAsia="Times New Roman" w:hAnsi="Times New Roman" w:cs="Times New Roman"/>
          <w:b/>
          <w:sz w:val="24"/>
          <w:szCs w:val="24"/>
        </w:rPr>
        <w:tab/>
        <w:t xml:space="preserve">Rancangan Tampilan Menu </w:t>
      </w:r>
      <w:r w:rsidR="007A1108">
        <w:rPr>
          <w:rFonts w:ascii="Times New Roman" w:eastAsia="Times New Roman" w:hAnsi="Times New Roman" w:cs="Times New Roman"/>
          <w:b/>
          <w:sz w:val="24"/>
          <w:szCs w:val="24"/>
        </w:rPr>
        <w:t>Pohon Keputusan</w:t>
      </w:r>
    </w:p>
    <w:p w:rsidR="005A4402" w:rsidRDefault="005A4402" w:rsidP="007A1108">
      <w:pPr>
        <w:tabs>
          <w:tab w:val="left" w:pos="709"/>
          <w:tab w:val="left" w:pos="378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Pada halaman ini akan menampilkan </w:t>
      </w:r>
      <w:r w:rsidR="007A1108">
        <w:rPr>
          <w:rFonts w:ascii="Times New Roman" w:eastAsia="Times New Roman" w:hAnsi="Times New Roman" w:cs="Times New Roman"/>
          <w:sz w:val="24"/>
          <w:szCs w:val="24"/>
        </w:rPr>
        <w:t xml:space="preserve">pohon keputusan berdasarkan hasil dari </w:t>
      </w:r>
      <w:r w:rsidR="007A1108">
        <w:rPr>
          <w:rFonts w:ascii="Times New Roman" w:eastAsia="Times New Roman" w:hAnsi="Times New Roman" w:cs="Times New Roman"/>
          <w:i/>
          <w:sz w:val="24"/>
          <w:szCs w:val="24"/>
        </w:rPr>
        <w:t>minning</w:t>
      </w:r>
      <w:r w:rsidR="007A1108">
        <w:rPr>
          <w:rFonts w:ascii="Times New Roman" w:eastAsia="Times New Roman" w:hAnsi="Times New Roman" w:cs="Times New Roman"/>
          <w:sz w:val="24"/>
          <w:szCs w:val="24"/>
        </w:rPr>
        <w:t xml:space="preserve"> sebelumnya</w:t>
      </w:r>
      <w:r>
        <w:rPr>
          <w:rFonts w:ascii="Times New Roman" w:eastAsia="Times New Roman" w:hAnsi="Times New Roman" w:cs="Times New Roman"/>
          <w:sz w:val="24"/>
          <w:szCs w:val="24"/>
        </w:rPr>
        <w:t>.</w:t>
      </w:r>
      <w:r w:rsidR="007A1108">
        <w:rPr>
          <w:rFonts w:ascii="Times New Roman" w:eastAsia="Times New Roman" w:hAnsi="Times New Roman" w:cs="Times New Roman"/>
          <w:sz w:val="24"/>
          <w:szCs w:val="24"/>
        </w:rPr>
        <w:t xml:space="preserve"> Untuk rancangan tampilannya dapat dilihat pada gambar berikut : </w:t>
      </w:r>
    </w:p>
    <w:p w:rsidR="005A4402" w:rsidRDefault="007A1108" w:rsidP="005A4402">
      <w:pPr>
        <w:tabs>
          <w:tab w:val="left" w:pos="709"/>
          <w:tab w:val="left" w:pos="3780"/>
        </w:tabs>
        <w:spacing w:line="480" w:lineRule="auto"/>
        <w:jc w:val="center"/>
        <w:rPr>
          <w:rFonts w:ascii="Times New Roman" w:eastAsia="Times New Roman" w:hAnsi="Times New Roman" w:cs="Times New Roman"/>
          <w:b/>
          <w:sz w:val="24"/>
          <w:szCs w:val="24"/>
        </w:rPr>
      </w:pPr>
      <w:r>
        <w:object w:dxaOrig="13854" w:dyaOrig="10412">
          <v:shape id="_x0000_i1039" type="#_x0000_t75" style="width:424.5pt;height:319.5pt" o:ole="">
            <v:imagedata r:id="rId41" o:title=""/>
          </v:shape>
          <o:OLEObject Type="Embed" ProgID="Visio.Drawing.11" ShapeID="_x0000_i1039" DrawAspect="Content" ObjectID="_1654834207" r:id="rId42"/>
        </w:object>
      </w:r>
      <w:r w:rsidR="005A4402">
        <w:rPr>
          <w:rFonts w:ascii="Times New Roman" w:eastAsia="Times New Roman" w:hAnsi="Times New Roman" w:cs="Times New Roman"/>
          <w:b/>
          <w:sz w:val="24"/>
          <w:szCs w:val="24"/>
        </w:rPr>
        <w:t xml:space="preserve">Gambar 4.14 Rancangan Tampilan Menu </w:t>
      </w:r>
      <w:r>
        <w:rPr>
          <w:rFonts w:ascii="Times New Roman" w:eastAsia="Times New Roman" w:hAnsi="Times New Roman" w:cs="Times New Roman"/>
          <w:b/>
          <w:sz w:val="24"/>
          <w:szCs w:val="24"/>
        </w:rPr>
        <w:t>Pohon Keputusan</w:t>
      </w:r>
    </w:p>
    <w:p w:rsidR="005A4402" w:rsidRPr="002F5456" w:rsidRDefault="005A4402" w:rsidP="005A4402">
      <w:pPr>
        <w:tabs>
          <w:tab w:val="left" w:pos="709"/>
          <w:tab w:val="left" w:pos="378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4.6.7</w:t>
      </w:r>
      <w:r>
        <w:rPr>
          <w:rFonts w:ascii="Times New Roman" w:eastAsia="Times New Roman" w:hAnsi="Times New Roman" w:cs="Times New Roman"/>
          <w:b/>
          <w:sz w:val="24"/>
          <w:szCs w:val="24"/>
        </w:rPr>
        <w:tab/>
        <w:t xml:space="preserve">Rancangan Tampilan Menu </w:t>
      </w:r>
      <w:r w:rsidR="002F5456">
        <w:rPr>
          <w:rFonts w:ascii="Times New Roman" w:eastAsia="Times New Roman" w:hAnsi="Times New Roman" w:cs="Times New Roman"/>
          <w:b/>
          <w:sz w:val="24"/>
          <w:szCs w:val="24"/>
        </w:rPr>
        <w:t>Prediksi</w:t>
      </w:r>
    </w:p>
    <w:p w:rsidR="005A4402" w:rsidRDefault="005A4402" w:rsidP="005A4402">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Pada halaman ini akan menampilan </w:t>
      </w:r>
      <w:r w:rsidR="002F5456">
        <w:rPr>
          <w:rFonts w:ascii="Times New Roman" w:eastAsia="Times New Roman" w:hAnsi="Times New Roman" w:cs="Times New Roman"/>
          <w:sz w:val="24"/>
          <w:szCs w:val="24"/>
        </w:rPr>
        <w:t>proses prediksi, untuk rancangan tampilannya dapat dilihat pada gambar berikut :</w:t>
      </w:r>
    </w:p>
    <w:p w:rsidR="002F5456" w:rsidRDefault="002F5456" w:rsidP="005A4402">
      <w:pPr>
        <w:tabs>
          <w:tab w:val="left" w:pos="709"/>
          <w:tab w:val="left" w:pos="3780"/>
        </w:tabs>
        <w:spacing w:line="480" w:lineRule="auto"/>
        <w:rPr>
          <w:rFonts w:ascii="Times New Roman" w:eastAsia="Times New Roman" w:hAnsi="Times New Roman" w:cs="Times New Roman"/>
          <w:sz w:val="24"/>
          <w:szCs w:val="24"/>
        </w:rPr>
      </w:pPr>
    </w:p>
    <w:p w:rsidR="00C34396" w:rsidRDefault="007B4C1A" w:rsidP="00C34396">
      <w:pPr>
        <w:tabs>
          <w:tab w:val="left" w:pos="709"/>
          <w:tab w:val="left" w:pos="3780"/>
        </w:tabs>
        <w:spacing w:line="480" w:lineRule="auto"/>
        <w:jc w:val="center"/>
        <w:rPr>
          <w:rFonts w:ascii="Times New Roman" w:eastAsia="Times New Roman" w:hAnsi="Times New Roman" w:cs="Times New Roman"/>
          <w:b/>
          <w:sz w:val="24"/>
          <w:szCs w:val="24"/>
        </w:rPr>
      </w:pPr>
      <w:r>
        <w:object w:dxaOrig="13854" w:dyaOrig="10412">
          <v:shape id="_x0000_i1040" type="#_x0000_t75" style="width:424.5pt;height:319.5pt" o:ole="">
            <v:imagedata r:id="rId43" o:title=""/>
          </v:shape>
          <o:OLEObject Type="Embed" ProgID="Visio.Drawing.11" ShapeID="_x0000_i1040" DrawAspect="Content" ObjectID="_1654834208" r:id="rId44"/>
        </w:object>
      </w:r>
      <w:r w:rsidR="005A4402">
        <w:rPr>
          <w:rFonts w:ascii="Times New Roman" w:eastAsia="Times New Roman" w:hAnsi="Times New Roman" w:cs="Times New Roman"/>
          <w:b/>
          <w:sz w:val="24"/>
          <w:szCs w:val="24"/>
        </w:rPr>
        <w:t xml:space="preserve">Gambar 4.15 Rancangan Tampilan Menu </w:t>
      </w:r>
      <w:r>
        <w:rPr>
          <w:rFonts w:ascii="Times New Roman" w:eastAsia="Times New Roman" w:hAnsi="Times New Roman" w:cs="Times New Roman"/>
          <w:b/>
          <w:sz w:val="24"/>
          <w:szCs w:val="24"/>
        </w:rPr>
        <w:t>Prediksi</w:t>
      </w:r>
    </w:p>
    <w:p w:rsidR="00C34396" w:rsidRPr="00C34396" w:rsidRDefault="00C34396" w:rsidP="00C34396">
      <w:pPr>
        <w:pStyle w:val="ListParagraph"/>
        <w:numPr>
          <w:ilvl w:val="2"/>
          <w:numId w:val="34"/>
        </w:numPr>
        <w:tabs>
          <w:tab w:val="left" w:pos="709"/>
          <w:tab w:val="left" w:pos="3780"/>
        </w:tabs>
        <w:spacing w:line="480" w:lineRule="auto"/>
        <w:ind w:hanging="1080"/>
        <w:rPr>
          <w:rFonts w:ascii="Times New Roman" w:eastAsia="Times New Roman" w:hAnsi="Times New Roman" w:cs="Times New Roman"/>
          <w:b/>
          <w:sz w:val="24"/>
          <w:szCs w:val="24"/>
        </w:rPr>
      </w:pPr>
      <w:r w:rsidRPr="00C34396">
        <w:rPr>
          <w:rFonts w:ascii="Times New Roman" w:eastAsia="Times New Roman" w:hAnsi="Times New Roman" w:cs="Times New Roman"/>
          <w:b/>
          <w:sz w:val="24"/>
          <w:szCs w:val="24"/>
        </w:rPr>
        <w:t xml:space="preserve">Rancangan Menu Hasil </w:t>
      </w:r>
    </w:p>
    <w:p w:rsidR="00C34396" w:rsidRDefault="00C34396" w:rsidP="00C34396">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34396">
        <w:rPr>
          <w:rFonts w:ascii="Times New Roman" w:eastAsia="Times New Roman" w:hAnsi="Times New Roman" w:cs="Times New Roman"/>
          <w:sz w:val="24"/>
          <w:szCs w:val="24"/>
        </w:rPr>
        <w:t>Pada halaman ini akan ditampilkan hasil prediksi, untuk rancangan tampilannya dapat dilihat pada gambar berikut:</w:t>
      </w:r>
    </w:p>
    <w:p w:rsidR="00C34396" w:rsidRDefault="00C34396" w:rsidP="00C34396">
      <w:pPr>
        <w:tabs>
          <w:tab w:val="left" w:pos="709"/>
          <w:tab w:val="left" w:pos="3780"/>
        </w:tabs>
        <w:spacing w:line="480" w:lineRule="auto"/>
        <w:jc w:val="center"/>
        <w:rPr>
          <w:rFonts w:ascii="Times New Roman" w:eastAsia="Times New Roman" w:hAnsi="Times New Roman" w:cs="Times New Roman"/>
          <w:b/>
          <w:sz w:val="24"/>
          <w:szCs w:val="24"/>
        </w:rPr>
      </w:pPr>
      <w:r>
        <w:object w:dxaOrig="13854" w:dyaOrig="10412">
          <v:shape id="_x0000_i1041" type="#_x0000_t75" style="width:424.5pt;height:319.5pt" o:ole="">
            <v:imagedata r:id="rId45" o:title=""/>
          </v:shape>
          <o:OLEObject Type="Embed" ProgID="Visio.Drawing.11" ShapeID="_x0000_i1041" DrawAspect="Content" ObjectID="_1654834209" r:id="rId46"/>
        </w:object>
      </w:r>
      <w:r>
        <w:rPr>
          <w:rFonts w:ascii="Times New Roman" w:eastAsia="Times New Roman" w:hAnsi="Times New Roman" w:cs="Times New Roman"/>
          <w:b/>
          <w:sz w:val="24"/>
          <w:szCs w:val="24"/>
        </w:rPr>
        <w:t>Gambar 4.16 Rancangan Tampilan Menu Hasil</w:t>
      </w:r>
    </w:p>
    <w:p w:rsidR="00C34396" w:rsidRDefault="00C34396" w:rsidP="00C34396">
      <w:pPr>
        <w:tabs>
          <w:tab w:val="left" w:pos="709"/>
          <w:tab w:val="left" w:pos="378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4.6.9</w:t>
      </w:r>
      <w:r>
        <w:rPr>
          <w:rFonts w:ascii="Times New Roman" w:eastAsia="Times New Roman" w:hAnsi="Times New Roman" w:cs="Times New Roman"/>
          <w:b/>
          <w:sz w:val="24"/>
          <w:szCs w:val="24"/>
        </w:rPr>
        <w:tab/>
        <w:t xml:space="preserve">Rancangan Menu </w:t>
      </w:r>
      <w:r>
        <w:rPr>
          <w:rFonts w:ascii="Times New Roman" w:eastAsia="Times New Roman" w:hAnsi="Times New Roman" w:cs="Times New Roman"/>
          <w:b/>
          <w:i/>
          <w:sz w:val="24"/>
          <w:szCs w:val="24"/>
        </w:rPr>
        <w:t>User</w:t>
      </w:r>
      <w:r>
        <w:rPr>
          <w:rFonts w:ascii="Times New Roman" w:eastAsia="Times New Roman" w:hAnsi="Times New Roman" w:cs="Times New Roman"/>
          <w:b/>
          <w:sz w:val="24"/>
          <w:szCs w:val="24"/>
        </w:rPr>
        <w:t xml:space="preserve"> </w:t>
      </w:r>
    </w:p>
    <w:p w:rsidR="00C34396" w:rsidRDefault="00C34396" w:rsidP="00C34396">
      <w:pPr>
        <w:tabs>
          <w:tab w:val="left" w:pos="709"/>
          <w:tab w:val="left" w:pos="378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halaman ini akan menampilkan informasi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pada aplikasi prediksi stok alat mobil. Untuk rancangannya dapat dilihat pada gambar berikut :</w:t>
      </w:r>
    </w:p>
    <w:p w:rsidR="00C34396" w:rsidRDefault="00C34396" w:rsidP="00C34396">
      <w:pPr>
        <w:tabs>
          <w:tab w:val="left" w:pos="709"/>
          <w:tab w:val="left" w:pos="3780"/>
        </w:tabs>
        <w:spacing w:line="480" w:lineRule="auto"/>
        <w:rPr>
          <w:rFonts w:ascii="Times New Roman" w:eastAsia="Times New Roman" w:hAnsi="Times New Roman" w:cs="Times New Roman"/>
          <w:sz w:val="24"/>
          <w:szCs w:val="24"/>
        </w:rPr>
      </w:pPr>
    </w:p>
    <w:p w:rsidR="00C34396" w:rsidRPr="00C34396" w:rsidRDefault="00C34396" w:rsidP="00C34396">
      <w:pPr>
        <w:tabs>
          <w:tab w:val="left" w:pos="709"/>
          <w:tab w:val="left" w:pos="3780"/>
        </w:tabs>
        <w:spacing w:line="480" w:lineRule="auto"/>
        <w:jc w:val="center"/>
        <w:rPr>
          <w:rFonts w:ascii="Times New Roman" w:eastAsia="Times New Roman" w:hAnsi="Times New Roman" w:cs="Times New Roman"/>
          <w:sz w:val="24"/>
          <w:szCs w:val="24"/>
        </w:rPr>
      </w:pPr>
      <w:r>
        <w:object w:dxaOrig="13854" w:dyaOrig="10412">
          <v:shape id="_x0000_i1042" type="#_x0000_t75" style="width:424.5pt;height:319.5pt" o:ole="">
            <v:imagedata r:id="rId47" o:title=""/>
          </v:shape>
          <o:OLEObject Type="Embed" ProgID="Visio.Drawing.11" ShapeID="_x0000_i1042" DrawAspect="Content" ObjectID="_1654834210" r:id="rId48"/>
        </w:object>
      </w:r>
      <w:r>
        <w:rPr>
          <w:rFonts w:ascii="Times New Roman" w:eastAsia="Times New Roman" w:hAnsi="Times New Roman" w:cs="Times New Roman"/>
          <w:b/>
          <w:sz w:val="24"/>
          <w:szCs w:val="24"/>
        </w:rPr>
        <w:t xml:space="preserve">Gambar 4.17  Rancangan Tampilan Menu </w:t>
      </w:r>
      <w:r>
        <w:rPr>
          <w:rFonts w:ascii="Times New Roman" w:eastAsia="Times New Roman" w:hAnsi="Times New Roman" w:cs="Times New Roman"/>
          <w:b/>
          <w:i/>
          <w:sz w:val="24"/>
          <w:szCs w:val="24"/>
        </w:rPr>
        <w:t>User</w:t>
      </w:r>
    </w:p>
    <w:p w:rsidR="00C34396" w:rsidRDefault="00C34396" w:rsidP="00C34396">
      <w:pPr>
        <w:tabs>
          <w:tab w:val="left" w:pos="2925"/>
        </w:tabs>
        <w:rPr>
          <w:rFonts w:ascii="Times New Roman" w:eastAsia="Times New Roman" w:hAnsi="Times New Roman" w:cs="Times New Roman"/>
          <w:sz w:val="24"/>
          <w:szCs w:val="24"/>
        </w:rPr>
      </w:pPr>
    </w:p>
    <w:p w:rsidR="00C34396" w:rsidRDefault="00C34396" w:rsidP="00C34396">
      <w:pPr>
        <w:rPr>
          <w:rFonts w:ascii="Times New Roman" w:eastAsia="Times New Roman" w:hAnsi="Times New Roman" w:cs="Times New Roman"/>
          <w:sz w:val="24"/>
          <w:szCs w:val="24"/>
        </w:rPr>
      </w:pPr>
    </w:p>
    <w:p w:rsidR="00C34396" w:rsidRPr="00C34396" w:rsidRDefault="00C34396" w:rsidP="00C34396">
      <w:pPr>
        <w:rPr>
          <w:rFonts w:ascii="Times New Roman" w:eastAsia="Times New Roman" w:hAnsi="Times New Roman" w:cs="Times New Roman"/>
          <w:sz w:val="24"/>
          <w:szCs w:val="24"/>
        </w:rPr>
        <w:sectPr w:rsidR="00C34396" w:rsidRPr="00C34396" w:rsidSect="005A4402">
          <w:pgSz w:w="11900" w:h="16840"/>
          <w:pgMar w:top="2268" w:right="1701" w:bottom="2268" w:left="1701" w:header="0" w:footer="0" w:gutter="0"/>
          <w:cols w:space="280"/>
          <w:docGrid w:linePitch="360"/>
        </w:sectPr>
      </w:pPr>
    </w:p>
    <w:p w:rsidR="008B0D38" w:rsidRPr="004E2D6E" w:rsidRDefault="008B0D38" w:rsidP="004200C3">
      <w:pPr>
        <w:tabs>
          <w:tab w:val="left" w:pos="709"/>
          <w:tab w:val="left" w:pos="3720"/>
        </w:tabs>
        <w:spacing w:line="480" w:lineRule="auto"/>
        <w:jc w:val="both"/>
        <w:rPr>
          <w:rFonts w:ascii="Times New Roman" w:hAnsi="Times New Roman" w:cs="Times New Roman"/>
          <w:sz w:val="24"/>
          <w:szCs w:val="24"/>
        </w:rPr>
      </w:pPr>
    </w:p>
    <w:sectPr w:rsidR="008B0D38" w:rsidRPr="004E2D6E" w:rsidSect="00EA77B3">
      <w:pgSz w:w="12240" w:h="15840"/>
      <w:pgMar w:top="2268" w:right="1701" w:bottom="226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96E" w:rsidRDefault="000A096E" w:rsidP="00777E65">
      <w:pPr>
        <w:spacing w:after="0" w:line="240" w:lineRule="auto"/>
      </w:pPr>
      <w:r>
        <w:separator/>
      </w:r>
    </w:p>
  </w:endnote>
  <w:endnote w:type="continuationSeparator" w:id="0">
    <w:p w:rsidR="000A096E" w:rsidRDefault="000A096E" w:rsidP="00777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ijaya">
    <w:panose1 w:val="020B0604020202020204"/>
    <w:charset w:val="00"/>
    <w:family w:val="swiss"/>
    <w:pitch w:val="variable"/>
    <w:sig w:usb0="001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96E" w:rsidRDefault="000A096E" w:rsidP="00777E65">
      <w:pPr>
        <w:spacing w:after="0" w:line="240" w:lineRule="auto"/>
      </w:pPr>
      <w:r>
        <w:separator/>
      </w:r>
    </w:p>
  </w:footnote>
  <w:footnote w:type="continuationSeparator" w:id="0">
    <w:p w:rsidR="000A096E" w:rsidRDefault="000A096E" w:rsidP="00777E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5BD062C2"/>
    <w:lvl w:ilvl="0" w:tplc="F8627428">
      <w:start w:val="2"/>
      <w:numFmt w:val="decimal"/>
      <w:lvlText w:val="%1."/>
      <w:lvlJc w:val="left"/>
    </w:lvl>
    <w:lvl w:ilvl="1" w:tplc="9F02A4E0">
      <w:start w:val="1"/>
      <w:numFmt w:val="bullet"/>
      <w:lvlText w:val=""/>
      <w:lvlJc w:val="left"/>
    </w:lvl>
    <w:lvl w:ilvl="2" w:tplc="A508C36C">
      <w:start w:val="1"/>
      <w:numFmt w:val="bullet"/>
      <w:lvlText w:val=""/>
      <w:lvlJc w:val="left"/>
    </w:lvl>
    <w:lvl w:ilvl="3" w:tplc="88B6173A">
      <w:start w:val="1"/>
      <w:numFmt w:val="bullet"/>
      <w:lvlText w:val=""/>
      <w:lvlJc w:val="left"/>
    </w:lvl>
    <w:lvl w:ilvl="4" w:tplc="861204E0">
      <w:start w:val="1"/>
      <w:numFmt w:val="bullet"/>
      <w:lvlText w:val=""/>
      <w:lvlJc w:val="left"/>
    </w:lvl>
    <w:lvl w:ilvl="5" w:tplc="88C8F330">
      <w:start w:val="1"/>
      <w:numFmt w:val="bullet"/>
      <w:lvlText w:val=""/>
      <w:lvlJc w:val="left"/>
    </w:lvl>
    <w:lvl w:ilvl="6" w:tplc="FFD8AA7E">
      <w:start w:val="1"/>
      <w:numFmt w:val="bullet"/>
      <w:lvlText w:val=""/>
      <w:lvlJc w:val="left"/>
    </w:lvl>
    <w:lvl w:ilvl="7" w:tplc="37760F48">
      <w:start w:val="1"/>
      <w:numFmt w:val="bullet"/>
      <w:lvlText w:val=""/>
      <w:lvlJc w:val="left"/>
    </w:lvl>
    <w:lvl w:ilvl="8" w:tplc="B4826CF6">
      <w:start w:val="1"/>
      <w:numFmt w:val="bullet"/>
      <w:lvlText w:val=""/>
      <w:lvlJc w:val="left"/>
    </w:lvl>
  </w:abstractNum>
  <w:abstractNum w:abstractNumId="2">
    <w:nsid w:val="00000003"/>
    <w:multiLevelType w:val="hybridMultilevel"/>
    <w:tmpl w:val="12200854"/>
    <w:lvl w:ilvl="0" w:tplc="BF32696C">
      <w:start w:val="1"/>
      <w:numFmt w:val="upperLetter"/>
      <w:lvlText w:val="%1."/>
      <w:lvlJc w:val="left"/>
    </w:lvl>
    <w:lvl w:ilvl="1" w:tplc="E18404B2">
      <w:start w:val="1"/>
      <w:numFmt w:val="bullet"/>
      <w:lvlText w:val=""/>
      <w:lvlJc w:val="left"/>
    </w:lvl>
    <w:lvl w:ilvl="2" w:tplc="82D6CFB8">
      <w:start w:val="1"/>
      <w:numFmt w:val="bullet"/>
      <w:lvlText w:val=""/>
      <w:lvlJc w:val="left"/>
    </w:lvl>
    <w:lvl w:ilvl="3" w:tplc="4A4EE2CC">
      <w:start w:val="1"/>
      <w:numFmt w:val="bullet"/>
      <w:lvlText w:val=""/>
      <w:lvlJc w:val="left"/>
    </w:lvl>
    <w:lvl w:ilvl="4" w:tplc="3B56DCB4">
      <w:start w:val="1"/>
      <w:numFmt w:val="bullet"/>
      <w:lvlText w:val=""/>
      <w:lvlJc w:val="left"/>
    </w:lvl>
    <w:lvl w:ilvl="5" w:tplc="767CE418">
      <w:start w:val="1"/>
      <w:numFmt w:val="bullet"/>
      <w:lvlText w:val=""/>
      <w:lvlJc w:val="left"/>
    </w:lvl>
    <w:lvl w:ilvl="6" w:tplc="28AE1B7E">
      <w:start w:val="1"/>
      <w:numFmt w:val="bullet"/>
      <w:lvlText w:val=""/>
      <w:lvlJc w:val="left"/>
    </w:lvl>
    <w:lvl w:ilvl="7" w:tplc="02F48CAE">
      <w:start w:val="1"/>
      <w:numFmt w:val="bullet"/>
      <w:lvlText w:val=""/>
      <w:lvlJc w:val="left"/>
    </w:lvl>
    <w:lvl w:ilvl="8" w:tplc="84985C9C">
      <w:start w:val="1"/>
      <w:numFmt w:val="bullet"/>
      <w:lvlText w:val=""/>
      <w:lvlJc w:val="left"/>
    </w:lvl>
  </w:abstractNum>
  <w:abstractNum w:abstractNumId="3">
    <w:nsid w:val="00000004"/>
    <w:multiLevelType w:val="hybridMultilevel"/>
    <w:tmpl w:val="4DB127F8"/>
    <w:lvl w:ilvl="0" w:tplc="DC38F778">
      <w:start w:val="19"/>
      <w:numFmt w:val="upperLetter"/>
      <w:lvlText w:val="%1"/>
      <w:lvlJc w:val="left"/>
    </w:lvl>
    <w:lvl w:ilvl="1" w:tplc="7E168116">
      <w:start w:val="1"/>
      <w:numFmt w:val="bullet"/>
      <w:lvlText w:val=""/>
      <w:lvlJc w:val="left"/>
    </w:lvl>
    <w:lvl w:ilvl="2" w:tplc="B044D574">
      <w:start w:val="1"/>
      <w:numFmt w:val="bullet"/>
      <w:lvlText w:val=""/>
      <w:lvlJc w:val="left"/>
    </w:lvl>
    <w:lvl w:ilvl="3" w:tplc="5CC69BCC">
      <w:start w:val="1"/>
      <w:numFmt w:val="bullet"/>
      <w:lvlText w:val=""/>
      <w:lvlJc w:val="left"/>
    </w:lvl>
    <w:lvl w:ilvl="4" w:tplc="6862E5A8">
      <w:start w:val="1"/>
      <w:numFmt w:val="bullet"/>
      <w:lvlText w:val=""/>
      <w:lvlJc w:val="left"/>
    </w:lvl>
    <w:lvl w:ilvl="5" w:tplc="FE96878E">
      <w:start w:val="1"/>
      <w:numFmt w:val="bullet"/>
      <w:lvlText w:val=""/>
      <w:lvlJc w:val="left"/>
    </w:lvl>
    <w:lvl w:ilvl="6" w:tplc="C72ECE76">
      <w:start w:val="1"/>
      <w:numFmt w:val="bullet"/>
      <w:lvlText w:val=""/>
      <w:lvlJc w:val="left"/>
    </w:lvl>
    <w:lvl w:ilvl="7" w:tplc="2FBEE116">
      <w:start w:val="1"/>
      <w:numFmt w:val="bullet"/>
      <w:lvlText w:val=""/>
      <w:lvlJc w:val="left"/>
    </w:lvl>
    <w:lvl w:ilvl="8" w:tplc="C29A3038">
      <w:start w:val="1"/>
      <w:numFmt w:val="bullet"/>
      <w:lvlText w:val=""/>
      <w:lvlJc w:val="left"/>
    </w:lvl>
  </w:abstractNum>
  <w:abstractNum w:abstractNumId="4">
    <w:nsid w:val="00000005"/>
    <w:multiLevelType w:val="hybridMultilevel"/>
    <w:tmpl w:val="0216231A"/>
    <w:lvl w:ilvl="0" w:tplc="A82C0A0E">
      <w:start w:val="19"/>
      <w:numFmt w:val="upperLetter"/>
      <w:lvlText w:val="%1"/>
      <w:lvlJc w:val="left"/>
    </w:lvl>
    <w:lvl w:ilvl="1" w:tplc="2AB2715A">
      <w:start w:val="1"/>
      <w:numFmt w:val="bullet"/>
      <w:lvlText w:val=""/>
      <w:lvlJc w:val="left"/>
    </w:lvl>
    <w:lvl w:ilvl="2" w:tplc="E3585A32">
      <w:start w:val="1"/>
      <w:numFmt w:val="bullet"/>
      <w:lvlText w:val=""/>
      <w:lvlJc w:val="left"/>
    </w:lvl>
    <w:lvl w:ilvl="3" w:tplc="AAE0D864">
      <w:start w:val="1"/>
      <w:numFmt w:val="bullet"/>
      <w:lvlText w:val=""/>
      <w:lvlJc w:val="left"/>
    </w:lvl>
    <w:lvl w:ilvl="4" w:tplc="0266845A">
      <w:start w:val="1"/>
      <w:numFmt w:val="bullet"/>
      <w:lvlText w:val=""/>
      <w:lvlJc w:val="left"/>
    </w:lvl>
    <w:lvl w:ilvl="5" w:tplc="F0C437EA">
      <w:start w:val="1"/>
      <w:numFmt w:val="bullet"/>
      <w:lvlText w:val=""/>
      <w:lvlJc w:val="left"/>
    </w:lvl>
    <w:lvl w:ilvl="6" w:tplc="53D0C14C">
      <w:start w:val="1"/>
      <w:numFmt w:val="bullet"/>
      <w:lvlText w:val=""/>
      <w:lvlJc w:val="left"/>
    </w:lvl>
    <w:lvl w:ilvl="7" w:tplc="1556D6A8">
      <w:start w:val="1"/>
      <w:numFmt w:val="bullet"/>
      <w:lvlText w:val=""/>
      <w:lvlJc w:val="left"/>
    </w:lvl>
    <w:lvl w:ilvl="8" w:tplc="91F295B6">
      <w:start w:val="1"/>
      <w:numFmt w:val="bullet"/>
      <w:lvlText w:val=""/>
      <w:lvlJc w:val="left"/>
    </w:lvl>
  </w:abstractNum>
  <w:abstractNum w:abstractNumId="5">
    <w:nsid w:val="00000006"/>
    <w:multiLevelType w:val="hybridMultilevel"/>
    <w:tmpl w:val="1F16E9E8"/>
    <w:lvl w:ilvl="0" w:tplc="2B7C9396">
      <w:start w:val="2"/>
      <w:numFmt w:val="decimal"/>
      <w:lvlText w:val="%1."/>
      <w:lvlJc w:val="left"/>
    </w:lvl>
    <w:lvl w:ilvl="1" w:tplc="7BEA2074">
      <w:start w:val="1"/>
      <w:numFmt w:val="bullet"/>
      <w:lvlText w:val="·"/>
      <w:lvlJc w:val="left"/>
    </w:lvl>
    <w:lvl w:ilvl="2" w:tplc="441688B2">
      <w:start w:val="1"/>
      <w:numFmt w:val="bullet"/>
      <w:lvlText w:val=""/>
      <w:lvlJc w:val="left"/>
    </w:lvl>
    <w:lvl w:ilvl="3" w:tplc="8F7AE400">
      <w:start w:val="1"/>
      <w:numFmt w:val="bullet"/>
      <w:lvlText w:val=""/>
      <w:lvlJc w:val="left"/>
    </w:lvl>
    <w:lvl w:ilvl="4" w:tplc="76005654">
      <w:start w:val="1"/>
      <w:numFmt w:val="bullet"/>
      <w:lvlText w:val=""/>
      <w:lvlJc w:val="left"/>
    </w:lvl>
    <w:lvl w:ilvl="5" w:tplc="3CA293C6">
      <w:start w:val="1"/>
      <w:numFmt w:val="bullet"/>
      <w:lvlText w:val=""/>
      <w:lvlJc w:val="left"/>
    </w:lvl>
    <w:lvl w:ilvl="6" w:tplc="BAC4A980">
      <w:start w:val="1"/>
      <w:numFmt w:val="bullet"/>
      <w:lvlText w:val=""/>
      <w:lvlJc w:val="left"/>
    </w:lvl>
    <w:lvl w:ilvl="7" w:tplc="049C49F2">
      <w:start w:val="1"/>
      <w:numFmt w:val="bullet"/>
      <w:lvlText w:val=""/>
      <w:lvlJc w:val="left"/>
    </w:lvl>
    <w:lvl w:ilvl="8" w:tplc="2EE46E36">
      <w:start w:val="1"/>
      <w:numFmt w:val="bullet"/>
      <w:lvlText w:val=""/>
      <w:lvlJc w:val="left"/>
    </w:lvl>
  </w:abstractNum>
  <w:abstractNum w:abstractNumId="6">
    <w:nsid w:val="00000007"/>
    <w:multiLevelType w:val="hybridMultilevel"/>
    <w:tmpl w:val="1190CDE6"/>
    <w:lvl w:ilvl="0" w:tplc="2D30F45A">
      <w:start w:val="1"/>
      <w:numFmt w:val="bullet"/>
      <w:lvlText w:val="="/>
      <w:lvlJc w:val="left"/>
    </w:lvl>
    <w:lvl w:ilvl="1" w:tplc="BD26FB1A">
      <w:start w:val="1"/>
      <w:numFmt w:val="bullet"/>
      <w:lvlText w:val=""/>
      <w:lvlJc w:val="left"/>
    </w:lvl>
    <w:lvl w:ilvl="2" w:tplc="E0DE3CB6">
      <w:start w:val="1"/>
      <w:numFmt w:val="bullet"/>
      <w:lvlText w:val=""/>
      <w:lvlJc w:val="left"/>
    </w:lvl>
    <w:lvl w:ilvl="3" w:tplc="7AC2F83C">
      <w:start w:val="1"/>
      <w:numFmt w:val="bullet"/>
      <w:lvlText w:val=""/>
      <w:lvlJc w:val="left"/>
    </w:lvl>
    <w:lvl w:ilvl="4" w:tplc="C2360880">
      <w:start w:val="1"/>
      <w:numFmt w:val="bullet"/>
      <w:lvlText w:val=""/>
      <w:lvlJc w:val="left"/>
    </w:lvl>
    <w:lvl w:ilvl="5" w:tplc="94283602">
      <w:start w:val="1"/>
      <w:numFmt w:val="bullet"/>
      <w:lvlText w:val=""/>
      <w:lvlJc w:val="left"/>
    </w:lvl>
    <w:lvl w:ilvl="6" w:tplc="3168B17A">
      <w:start w:val="1"/>
      <w:numFmt w:val="bullet"/>
      <w:lvlText w:val=""/>
      <w:lvlJc w:val="left"/>
    </w:lvl>
    <w:lvl w:ilvl="7" w:tplc="47E45C3A">
      <w:start w:val="1"/>
      <w:numFmt w:val="bullet"/>
      <w:lvlText w:val=""/>
      <w:lvlJc w:val="left"/>
    </w:lvl>
    <w:lvl w:ilvl="8" w:tplc="93EAFEEA">
      <w:start w:val="1"/>
      <w:numFmt w:val="bullet"/>
      <w:lvlText w:val=""/>
      <w:lvlJc w:val="left"/>
    </w:lvl>
  </w:abstractNum>
  <w:abstractNum w:abstractNumId="7">
    <w:nsid w:val="00000008"/>
    <w:multiLevelType w:val="hybridMultilevel"/>
    <w:tmpl w:val="173828FA"/>
    <w:lvl w:ilvl="0" w:tplc="EEDC1B90">
      <w:start w:val="1"/>
      <w:numFmt w:val="decimal"/>
      <w:lvlText w:val="%1."/>
      <w:lvlJc w:val="left"/>
      <w:rPr>
        <w:rFonts w:ascii="Times New Roman" w:eastAsia="Times New Roman" w:hAnsi="Times New Roman" w:cs="Times New Roman"/>
      </w:rPr>
    </w:lvl>
    <w:lvl w:ilvl="1" w:tplc="BE868FFE">
      <w:start w:val="1"/>
      <w:numFmt w:val="bullet"/>
      <w:lvlText w:val=""/>
      <w:lvlJc w:val="left"/>
    </w:lvl>
    <w:lvl w:ilvl="2" w:tplc="7014307C">
      <w:start w:val="1"/>
      <w:numFmt w:val="bullet"/>
      <w:lvlText w:val=""/>
      <w:lvlJc w:val="left"/>
    </w:lvl>
    <w:lvl w:ilvl="3" w:tplc="4E9E8E42">
      <w:start w:val="1"/>
      <w:numFmt w:val="bullet"/>
      <w:lvlText w:val=""/>
      <w:lvlJc w:val="left"/>
    </w:lvl>
    <w:lvl w:ilvl="4" w:tplc="FEC45976">
      <w:start w:val="1"/>
      <w:numFmt w:val="bullet"/>
      <w:lvlText w:val=""/>
      <w:lvlJc w:val="left"/>
    </w:lvl>
    <w:lvl w:ilvl="5" w:tplc="7758D970">
      <w:start w:val="1"/>
      <w:numFmt w:val="bullet"/>
      <w:lvlText w:val=""/>
      <w:lvlJc w:val="left"/>
    </w:lvl>
    <w:lvl w:ilvl="6" w:tplc="1ACC6708">
      <w:start w:val="1"/>
      <w:numFmt w:val="bullet"/>
      <w:lvlText w:val=""/>
      <w:lvlJc w:val="left"/>
    </w:lvl>
    <w:lvl w:ilvl="7" w:tplc="101C5CC4">
      <w:start w:val="1"/>
      <w:numFmt w:val="bullet"/>
      <w:lvlText w:val=""/>
      <w:lvlJc w:val="left"/>
    </w:lvl>
    <w:lvl w:ilvl="8" w:tplc="2E2EF592">
      <w:start w:val="1"/>
      <w:numFmt w:val="bullet"/>
      <w:lvlText w:val=""/>
      <w:lvlJc w:val="left"/>
    </w:lvl>
  </w:abstractNum>
  <w:abstractNum w:abstractNumId="8">
    <w:nsid w:val="00000009"/>
    <w:multiLevelType w:val="hybridMultilevel"/>
    <w:tmpl w:val="140E0F76"/>
    <w:lvl w:ilvl="0" w:tplc="CEC62170">
      <w:start w:val="6"/>
      <w:numFmt w:val="decimal"/>
      <w:lvlText w:val="%1."/>
      <w:lvlJc w:val="left"/>
    </w:lvl>
    <w:lvl w:ilvl="1" w:tplc="12E4FB5E">
      <w:start w:val="1"/>
      <w:numFmt w:val="bullet"/>
      <w:lvlText w:val=""/>
      <w:lvlJc w:val="left"/>
    </w:lvl>
    <w:lvl w:ilvl="2" w:tplc="E2CC6B7A">
      <w:start w:val="1"/>
      <w:numFmt w:val="bullet"/>
      <w:lvlText w:val=""/>
      <w:lvlJc w:val="left"/>
    </w:lvl>
    <w:lvl w:ilvl="3" w:tplc="9B74326C">
      <w:start w:val="1"/>
      <w:numFmt w:val="bullet"/>
      <w:lvlText w:val=""/>
      <w:lvlJc w:val="left"/>
    </w:lvl>
    <w:lvl w:ilvl="4" w:tplc="B7221D0C">
      <w:start w:val="1"/>
      <w:numFmt w:val="bullet"/>
      <w:lvlText w:val=""/>
      <w:lvlJc w:val="left"/>
    </w:lvl>
    <w:lvl w:ilvl="5" w:tplc="9F92446E">
      <w:start w:val="1"/>
      <w:numFmt w:val="bullet"/>
      <w:lvlText w:val=""/>
      <w:lvlJc w:val="left"/>
    </w:lvl>
    <w:lvl w:ilvl="6" w:tplc="B388DE16">
      <w:start w:val="1"/>
      <w:numFmt w:val="bullet"/>
      <w:lvlText w:val=""/>
      <w:lvlJc w:val="left"/>
    </w:lvl>
    <w:lvl w:ilvl="7" w:tplc="98544300">
      <w:start w:val="1"/>
      <w:numFmt w:val="bullet"/>
      <w:lvlText w:val=""/>
      <w:lvlJc w:val="left"/>
    </w:lvl>
    <w:lvl w:ilvl="8" w:tplc="B824C56A">
      <w:start w:val="1"/>
      <w:numFmt w:val="bullet"/>
      <w:lvlText w:val=""/>
      <w:lvlJc w:val="left"/>
    </w:lvl>
  </w:abstractNum>
  <w:abstractNum w:abstractNumId="9">
    <w:nsid w:val="0000000A"/>
    <w:multiLevelType w:val="hybridMultilevel"/>
    <w:tmpl w:val="3352255A"/>
    <w:lvl w:ilvl="0" w:tplc="DD8843FC">
      <w:start w:val="1"/>
      <w:numFmt w:val="decimal"/>
      <w:lvlText w:val="%1."/>
      <w:lvlJc w:val="left"/>
    </w:lvl>
    <w:lvl w:ilvl="1" w:tplc="88860018">
      <w:start w:val="1"/>
      <w:numFmt w:val="bullet"/>
      <w:lvlText w:val=""/>
      <w:lvlJc w:val="left"/>
    </w:lvl>
    <w:lvl w:ilvl="2" w:tplc="0C963E5C">
      <w:start w:val="1"/>
      <w:numFmt w:val="bullet"/>
      <w:lvlText w:val=""/>
      <w:lvlJc w:val="left"/>
    </w:lvl>
    <w:lvl w:ilvl="3" w:tplc="C0ECBC88">
      <w:start w:val="1"/>
      <w:numFmt w:val="bullet"/>
      <w:lvlText w:val=""/>
      <w:lvlJc w:val="left"/>
    </w:lvl>
    <w:lvl w:ilvl="4" w:tplc="422AD520">
      <w:start w:val="1"/>
      <w:numFmt w:val="bullet"/>
      <w:lvlText w:val=""/>
      <w:lvlJc w:val="left"/>
    </w:lvl>
    <w:lvl w:ilvl="5" w:tplc="ED847B20">
      <w:start w:val="1"/>
      <w:numFmt w:val="bullet"/>
      <w:lvlText w:val=""/>
      <w:lvlJc w:val="left"/>
    </w:lvl>
    <w:lvl w:ilvl="6" w:tplc="0B3EAA0A">
      <w:start w:val="1"/>
      <w:numFmt w:val="bullet"/>
      <w:lvlText w:val=""/>
      <w:lvlJc w:val="left"/>
    </w:lvl>
    <w:lvl w:ilvl="7" w:tplc="C684286E">
      <w:start w:val="1"/>
      <w:numFmt w:val="bullet"/>
      <w:lvlText w:val=""/>
      <w:lvlJc w:val="left"/>
    </w:lvl>
    <w:lvl w:ilvl="8" w:tplc="78CEECF6">
      <w:start w:val="1"/>
      <w:numFmt w:val="bullet"/>
      <w:lvlText w:val=""/>
      <w:lvlJc w:val="left"/>
    </w:lvl>
  </w:abstractNum>
  <w:abstractNum w:abstractNumId="10">
    <w:nsid w:val="0000000B"/>
    <w:multiLevelType w:val="hybridMultilevel"/>
    <w:tmpl w:val="109CF92E"/>
    <w:lvl w:ilvl="0" w:tplc="0F326FC6">
      <w:start w:val="1"/>
      <w:numFmt w:val="decimal"/>
      <w:lvlText w:val="%1."/>
      <w:lvlJc w:val="left"/>
    </w:lvl>
    <w:lvl w:ilvl="1" w:tplc="8CA0538E">
      <w:start w:val="1"/>
      <w:numFmt w:val="bullet"/>
      <w:lvlText w:val=""/>
      <w:lvlJc w:val="left"/>
    </w:lvl>
    <w:lvl w:ilvl="2" w:tplc="F3385534">
      <w:start w:val="1"/>
      <w:numFmt w:val="bullet"/>
      <w:lvlText w:val=""/>
      <w:lvlJc w:val="left"/>
    </w:lvl>
    <w:lvl w:ilvl="3" w:tplc="2940E716">
      <w:start w:val="1"/>
      <w:numFmt w:val="bullet"/>
      <w:lvlText w:val=""/>
      <w:lvlJc w:val="left"/>
    </w:lvl>
    <w:lvl w:ilvl="4" w:tplc="FCCA9090">
      <w:start w:val="1"/>
      <w:numFmt w:val="bullet"/>
      <w:lvlText w:val=""/>
      <w:lvlJc w:val="left"/>
    </w:lvl>
    <w:lvl w:ilvl="5" w:tplc="7DF6A76C">
      <w:start w:val="1"/>
      <w:numFmt w:val="bullet"/>
      <w:lvlText w:val=""/>
      <w:lvlJc w:val="left"/>
    </w:lvl>
    <w:lvl w:ilvl="6" w:tplc="5E240B3C">
      <w:start w:val="1"/>
      <w:numFmt w:val="bullet"/>
      <w:lvlText w:val=""/>
      <w:lvlJc w:val="left"/>
    </w:lvl>
    <w:lvl w:ilvl="7" w:tplc="59FEB9F6">
      <w:start w:val="1"/>
      <w:numFmt w:val="bullet"/>
      <w:lvlText w:val=""/>
      <w:lvlJc w:val="left"/>
    </w:lvl>
    <w:lvl w:ilvl="8" w:tplc="BEEE240A">
      <w:start w:val="1"/>
      <w:numFmt w:val="bullet"/>
      <w:lvlText w:val=""/>
      <w:lvlJc w:val="left"/>
    </w:lvl>
  </w:abstractNum>
  <w:abstractNum w:abstractNumId="11">
    <w:nsid w:val="0000000C"/>
    <w:multiLevelType w:val="hybridMultilevel"/>
    <w:tmpl w:val="0DED7262"/>
    <w:lvl w:ilvl="0" w:tplc="05B2CFAE">
      <w:start w:val="4"/>
      <w:numFmt w:val="decimal"/>
      <w:lvlText w:val="%1."/>
      <w:lvlJc w:val="left"/>
    </w:lvl>
    <w:lvl w:ilvl="1" w:tplc="BE403508">
      <w:start w:val="1"/>
      <w:numFmt w:val="bullet"/>
      <w:lvlText w:val=""/>
      <w:lvlJc w:val="left"/>
    </w:lvl>
    <w:lvl w:ilvl="2" w:tplc="C53AE21E">
      <w:start w:val="1"/>
      <w:numFmt w:val="bullet"/>
      <w:lvlText w:val=""/>
      <w:lvlJc w:val="left"/>
    </w:lvl>
    <w:lvl w:ilvl="3" w:tplc="1AB4E966">
      <w:start w:val="1"/>
      <w:numFmt w:val="bullet"/>
      <w:lvlText w:val=""/>
      <w:lvlJc w:val="left"/>
    </w:lvl>
    <w:lvl w:ilvl="4" w:tplc="6F00CBB4">
      <w:start w:val="1"/>
      <w:numFmt w:val="bullet"/>
      <w:lvlText w:val=""/>
      <w:lvlJc w:val="left"/>
    </w:lvl>
    <w:lvl w:ilvl="5" w:tplc="714AAB54">
      <w:start w:val="1"/>
      <w:numFmt w:val="bullet"/>
      <w:lvlText w:val=""/>
      <w:lvlJc w:val="left"/>
    </w:lvl>
    <w:lvl w:ilvl="6" w:tplc="4EEAC884">
      <w:start w:val="1"/>
      <w:numFmt w:val="bullet"/>
      <w:lvlText w:val=""/>
      <w:lvlJc w:val="left"/>
    </w:lvl>
    <w:lvl w:ilvl="7" w:tplc="FB46344C">
      <w:start w:val="1"/>
      <w:numFmt w:val="bullet"/>
      <w:lvlText w:val=""/>
      <w:lvlJc w:val="left"/>
    </w:lvl>
    <w:lvl w:ilvl="8" w:tplc="903E04BC">
      <w:start w:val="1"/>
      <w:numFmt w:val="bullet"/>
      <w:lvlText w:val=""/>
      <w:lvlJc w:val="left"/>
    </w:lvl>
  </w:abstractNum>
  <w:abstractNum w:abstractNumId="12">
    <w:nsid w:val="0000000D"/>
    <w:multiLevelType w:val="hybridMultilevel"/>
    <w:tmpl w:val="7FDCC232"/>
    <w:lvl w:ilvl="0" w:tplc="A328D882">
      <w:start w:val="1"/>
      <w:numFmt w:val="decimal"/>
      <w:lvlText w:val="%1"/>
      <w:lvlJc w:val="left"/>
    </w:lvl>
    <w:lvl w:ilvl="1" w:tplc="8AF8CABC">
      <w:start w:val="1"/>
      <w:numFmt w:val="decimal"/>
      <w:lvlText w:val="%2."/>
      <w:lvlJc w:val="left"/>
    </w:lvl>
    <w:lvl w:ilvl="2" w:tplc="1A1AA5F8">
      <w:start w:val="1"/>
      <w:numFmt w:val="bullet"/>
      <w:lvlText w:val=""/>
      <w:lvlJc w:val="left"/>
    </w:lvl>
    <w:lvl w:ilvl="3" w:tplc="9F6EA646">
      <w:start w:val="1"/>
      <w:numFmt w:val="bullet"/>
      <w:lvlText w:val=""/>
      <w:lvlJc w:val="left"/>
    </w:lvl>
    <w:lvl w:ilvl="4" w:tplc="627A3626">
      <w:start w:val="1"/>
      <w:numFmt w:val="bullet"/>
      <w:lvlText w:val=""/>
      <w:lvlJc w:val="left"/>
    </w:lvl>
    <w:lvl w:ilvl="5" w:tplc="BB16AAF6">
      <w:start w:val="1"/>
      <w:numFmt w:val="bullet"/>
      <w:lvlText w:val=""/>
      <w:lvlJc w:val="left"/>
    </w:lvl>
    <w:lvl w:ilvl="6" w:tplc="159AFC22">
      <w:start w:val="1"/>
      <w:numFmt w:val="bullet"/>
      <w:lvlText w:val=""/>
      <w:lvlJc w:val="left"/>
    </w:lvl>
    <w:lvl w:ilvl="7" w:tplc="59A231DA">
      <w:start w:val="1"/>
      <w:numFmt w:val="bullet"/>
      <w:lvlText w:val=""/>
      <w:lvlJc w:val="left"/>
    </w:lvl>
    <w:lvl w:ilvl="8" w:tplc="EFB6C608">
      <w:start w:val="1"/>
      <w:numFmt w:val="bullet"/>
      <w:lvlText w:val=""/>
      <w:lvlJc w:val="left"/>
    </w:lvl>
  </w:abstractNum>
  <w:abstractNum w:abstractNumId="13">
    <w:nsid w:val="0000000E"/>
    <w:multiLevelType w:val="hybridMultilevel"/>
    <w:tmpl w:val="1BEFD79E"/>
    <w:lvl w:ilvl="0" w:tplc="1EDC3EA8">
      <w:start w:val="5"/>
      <w:numFmt w:val="decimal"/>
      <w:lvlText w:val="%1."/>
      <w:lvlJc w:val="left"/>
    </w:lvl>
    <w:lvl w:ilvl="1" w:tplc="394A3604">
      <w:start w:val="1"/>
      <w:numFmt w:val="decimal"/>
      <w:lvlText w:val="%2"/>
      <w:lvlJc w:val="left"/>
    </w:lvl>
    <w:lvl w:ilvl="2" w:tplc="926824E6">
      <w:start w:val="1"/>
      <w:numFmt w:val="bullet"/>
      <w:lvlText w:val=""/>
      <w:lvlJc w:val="left"/>
    </w:lvl>
    <w:lvl w:ilvl="3" w:tplc="00367CD2">
      <w:start w:val="1"/>
      <w:numFmt w:val="bullet"/>
      <w:lvlText w:val=""/>
      <w:lvlJc w:val="left"/>
    </w:lvl>
    <w:lvl w:ilvl="4" w:tplc="F498F9C0">
      <w:start w:val="1"/>
      <w:numFmt w:val="bullet"/>
      <w:lvlText w:val=""/>
      <w:lvlJc w:val="left"/>
    </w:lvl>
    <w:lvl w:ilvl="5" w:tplc="BEB0E4A4">
      <w:start w:val="1"/>
      <w:numFmt w:val="bullet"/>
      <w:lvlText w:val=""/>
      <w:lvlJc w:val="left"/>
    </w:lvl>
    <w:lvl w:ilvl="6" w:tplc="08341294">
      <w:start w:val="1"/>
      <w:numFmt w:val="bullet"/>
      <w:lvlText w:val=""/>
      <w:lvlJc w:val="left"/>
    </w:lvl>
    <w:lvl w:ilvl="7" w:tplc="093CC776">
      <w:start w:val="1"/>
      <w:numFmt w:val="bullet"/>
      <w:lvlText w:val=""/>
      <w:lvlJc w:val="left"/>
    </w:lvl>
    <w:lvl w:ilvl="8" w:tplc="6E06541A">
      <w:start w:val="1"/>
      <w:numFmt w:val="bullet"/>
      <w:lvlText w:val=""/>
      <w:lvlJc w:val="left"/>
    </w:lvl>
  </w:abstractNum>
  <w:abstractNum w:abstractNumId="14">
    <w:nsid w:val="0000000F"/>
    <w:multiLevelType w:val="hybridMultilevel"/>
    <w:tmpl w:val="41A7C4C8"/>
    <w:lvl w:ilvl="0" w:tplc="07C0BFCA">
      <w:start w:val="1"/>
      <w:numFmt w:val="decimal"/>
      <w:lvlText w:val="[%1]"/>
      <w:lvlJc w:val="left"/>
    </w:lvl>
    <w:lvl w:ilvl="1" w:tplc="234691C4">
      <w:start w:val="1"/>
      <w:numFmt w:val="bullet"/>
      <w:lvlText w:val=""/>
      <w:lvlJc w:val="left"/>
    </w:lvl>
    <w:lvl w:ilvl="2" w:tplc="B2CCDC5C">
      <w:start w:val="1"/>
      <w:numFmt w:val="bullet"/>
      <w:lvlText w:val=""/>
      <w:lvlJc w:val="left"/>
    </w:lvl>
    <w:lvl w:ilvl="3" w:tplc="5E16EFFE">
      <w:start w:val="1"/>
      <w:numFmt w:val="bullet"/>
      <w:lvlText w:val=""/>
      <w:lvlJc w:val="left"/>
    </w:lvl>
    <w:lvl w:ilvl="4" w:tplc="96164AB2">
      <w:start w:val="1"/>
      <w:numFmt w:val="bullet"/>
      <w:lvlText w:val=""/>
      <w:lvlJc w:val="left"/>
    </w:lvl>
    <w:lvl w:ilvl="5" w:tplc="11401634">
      <w:start w:val="1"/>
      <w:numFmt w:val="bullet"/>
      <w:lvlText w:val=""/>
      <w:lvlJc w:val="left"/>
    </w:lvl>
    <w:lvl w:ilvl="6" w:tplc="07FA83AA">
      <w:start w:val="1"/>
      <w:numFmt w:val="bullet"/>
      <w:lvlText w:val=""/>
      <w:lvlJc w:val="left"/>
    </w:lvl>
    <w:lvl w:ilvl="7" w:tplc="B170A722">
      <w:start w:val="1"/>
      <w:numFmt w:val="bullet"/>
      <w:lvlText w:val=""/>
      <w:lvlJc w:val="left"/>
    </w:lvl>
    <w:lvl w:ilvl="8" w:tplc="2BB2A018">
      <w:start w:val="1"/>
      <w:numFmt w:val="bullet"/>
      <w:lvlText w:val=""/>
      <w:lvlJc w:val="left"/>
    </w:lvl>
  </w:abstractNum>
  <w:abstractNum w:abstractNumId="15">
    <w:nsid w:val="00000010"/>
    <w:multiLevelType w:val="hybridMultilevel"/>
    <w:tmpl w:val="6B68079A"/>
    <w:lvl w:ilvl="0" w:tplc="488454E2">
      <w:start w:val="2"/>
      <w:numFmt w:val="decimal"/>
      <w:lvlText w:val="[%1]"/>
      <w:lvlJc w:val="left"/>
    </w:lvl>
    <w:lvl w:ilvl="1" w:tplc="E7100B16">
      <w:start w:val="1"/>
      <w:numFmt w:val="bullet"/>
      <w:lvlText w:val=""/>
      <w:lvlJc w:val="left"/>
    </w:lvl>
    <w:lvl w:ilvl="2" w:tplc="ACA60510">
      <w:start w:val="1"/>
      <w:numFmt w:val="bullet"/>
      <w:lvlText w:val=""/>
      <w:lvlJc w:val="left"/>
    </w:lvl>
    <w:lvl w:ilvl="3" w:tplc="88824BF2">
      <w:start w:val="1"/>
      <w:numFmt w:val="bullet"/>
      <w:lvlText w:val=""/>
      <w:lvlJc w:val="left"/>
    </w:lvl>
    <w:lvl w:ilvl="4" w:tplc="F3361E6A">
      <w:start w:val="1"/>
      <w:numFmt w:val="bullet"/>
      <w:lvlText w:val=""/>
      <w:lvlJc w:val="left"/>
    </w:lvl>
    <w:lvl w:ilvl="5" w:tplc="213AF0F8">
      <w:start w:val="1"/>
      <w:numFmt w:val="bullet"/>
      <w:lvlText w:val=""/>
      <w:lvlJc w:val="left"/>
    </w:lvl>
    <w:lvl w:ilvl="6" w:tplc="2500B736">
      <w:start w:val="1"/>
      <w:numFmt w:val="bullet"/>
      <w:lvlText w:val=""/>
      <w:lvlJc w:val="left"/>
    </w:lvl>
    <w:lvl w:ilvl="7" w:tplc="3954C114">
      <w:start w:val="1"/>
      <w:numFmt w:val="bullet"/>
      <w:lvlText w:val=""/>
      <w:lvlJc w:val="left"/>
    </w:lvl>
    <w:lvl w:ilvl="8" w:tplc="A3F8E53A">
      <w:start w:val="1"/>
      <w:numFmt w:val="bullet"/>
      <w:lvlText w:val=""/>
      <w:lvlJc w:val="left"/>
    </w:lvl>
  </w:abstractNum>
  <w:abstractNum w:abstractNumId="16">
    <w:nsid w:val="03114424"/>
    <w:multiLevelType w:val="multilevel"/>
    <w:tmpl w:val="9B7EA48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038E06F2"/>
    <w:multiLevelType w:val="hybridMultilevel"/>
    <w:tmpl w:val="6060B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CC057DA"/>
    <w:multiLevelType w:val="hybridMultilevel"/>
    <w:tmpl w:val="84400BEA"/>
    <w:lvl w:ilvl="0" w:tplc="4D785E52">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0F212113"/>
    <w:multiLevelType w:val="hybridMultilevel"/>
    <w:tmpl w:val="0E0A0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5A51965"/>
    <w:multiLevelType w:val="hybridMultilevel"/>
    <w:tmpl w:val="F266D38C"/>
    <w:lvl w:ilvl="0" w:tplc="5010C714">
      <w:start w:val="1"/>
      <w:numFmt w:val="decimal"/>
      <w:lvlText w:val="%1."/>
      <w:lvlJc w:val="left"/>
      <w:pPr>
        <w:ind w:left="1830" w:hanging="111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6B966FB"/>
    <w:multiLevelType w:val="hybridMultilevel"/>
    <w:tmpl w:val="E30CE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F676ADC"/>
    <w:multiLevelType w:val="multilevel"/>
    <w:tmpl w:val="5980E7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22F12E30"/>
    <w:multiLevelType w:val="multilevel"/>
    <w:tmpl w:val="2C2E5A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3414"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24BC0B0D"/>
    <w:multiLevelType w:val="hybridMultilevel"/>
    <w:tmpl w:val="6060B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7FF17EF"/>
    <w:multiLevelType w:val="hybridMultilevel"/>
    <w:tmpl w:val="B3CAD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630775"/>
    <w:multiLevelType w:val="hybridMultilevel"/>
    <w:tmpl w:val="CD8C0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5205D0"/>
    <w:multiLevelType w:val="multilevel"/>
    <w:tmpl w:val="4B52F6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3C0F406C"/>
    <w:multiLevelType w:val="multilevel"/>
    <w:tmpl w:val="3DE2965A"/>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D8F696F"/>
    <w:multiLevelType w:val="hybridMultilevel"/>
    <w:tmpl w:val="6060B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2749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F7F7A40"/>
    <w:multiLevelType w:val="hybridMultilevel"/>
    <w:tmpl w:val="6060B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7F2C7E"/>
    <w:multiLevelType w:val="hybridMultilevel"/>
    <w:tmpl w:val="3D94EA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30E10BA"/>
    <w:multiLevelType w:val="multilevel"/>
    <w:tmpl w:val="21D06F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6643B3"/>
    <w:multiLevelType w:val="hybridMultilevel"/>
    <w:tmpl w:val="E51E3F0C"/>
    <w:lvl w:ilvl="0" w:tplc="6798CBC6">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nsid w:val="6C8218F6"/>
    <w:multiLevelType w:val="hybridMultilevel"/>
    <w:tmpl w:val="1EA620A2"/>
    <w:lvl w:ilvl="0" w:tplc="A0C061BE">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6">
    <w:nsid w:val="6EF90FF2"/>
    <w:multiLevelType w:val="multilevel"/>
    <w:tmpl w:val="86CE26A4"/>
    <w:lvl w:ilvl="0">
      <w:start w:val="1"/>
      <w:numFmt w:val="decimal"/>
      <w:lvlText w:val="%1."/>
      <w:lvlJc w:val="left"/>
      <w:pPr>
        <w:ind w:left="720" w:hanging="360"/>
      </w:pPr>
    </w:lvl>
    <w:lvl w:ilvl="1">
      <w:start w:val="6"/>
      <w:numFmt w:val="decimal"/>
      <w:isLgl/>
      <w:lvlText w:val="%1.%2"/>
      <w:lvlJc w:val="left"/>
      <w:pPr>
        <w:ind w:left="1065" w:hanging="705"/>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5"/>
  </w:num>
  <w:num w:numId="2">
    <w:abstractNumId w:val="0"/>
  </w:num>
  <w:num w:numId="3">
    <w:abstractNumId w:val="26"/>
  </w:num>
  <w:num w:numId="4">
    <w:abstractNumId w:val="33"/>
  </w:num>
  <w:num w:numId="5">
    <w:abstractNumId w:val="27"/>
  </w:num>
  <w:num w:numId="6">
    <w:abstractNumId w:val="30"/>
  </w:num>
  <w:num w:numId="7">
    <w:abstractNumId w:val="28"/>
  </w:num>
  <w:num w:numId="8">
    <w:abstractNumId w:val="22"/>
  </w:num>
  <w:num w:numId="9">
    <w:abstractNumId w:val="25"/>
  </w:num>
  <w:num w:numId="10">
    <w:abstractNumId w:val="34"/>
  </w:num>
  <w:num w:numId="11">
    <w:abstractNumId w:val="20"/>
  </w:num>
  <w:num w:numId="12">
    <w:abstractNumId w:val="23"/>
  </w:num>
  <w:num w:numId="13">
    <w:abstractNumId w:val="32"/>
  </w:num>
  <w:num w:numId="14">
    <w:abstractNumId w:val="21"/>
  </w:num>
  <w:num w:numId="15">
    <w:abstractNumId w:val="19"/>
  </w:num>
  <w:num w:numId="16">
    <w:abstractNumId w:val="16"/>
  </w:num>
  <w:num w:numId="17">
    <w:abstractNumId w:val="18"/>
  </w:num>
  <w:num w:numId="18">
    <w:abstractNumId w:val="1"/>
  </w:num>
  <w:num w:numId="19">
    <w:abstractNumId w:val="2"/>
  </w:num>
  <w:num w:numId="20">
    <w:abstractNumId w:val="3"/>
  </w:num>
  <w:num w:numId="21">
    <w:abstractNumId w:val="4"/>
  </w:num>
  <w:num w:numId="22">
    <w:abstractNumId w:val="5"/>
  </w:num>
  <w:num w:numId="23">
    <w:abstractNumId w:val="6"/>
  </w:num>
  <w:num w:numId="24">
    <w:abstractNumId w:val="7"/>
  </w:num>
  <w:num w:numId="25">
    <w:abstractNumId w:val="8"/>
  </w:num>
  <w:num w:numId="26">
    <w:abstractNumId w:val="9"/>
  </w:num>
  <w:num w:numId="27">
    <w:abstractNumId w:val="10"/>
  </w:num>
  <w:num w:numId="28">
    <w:abstractNumId w:val="11"/>
  </w:num>
  <w:num w:numId="29">
    <w:abstractNumId w:val="12"/>
  </w:num>
  <w:num w:numId="30">
    <w:abstractNumId w:val="13"/>
  </w:num>
  <w:num w:numId="31">
    <w:abstractNumId w:val="14"/>
  </w:num>
  <w:num w:numId="32">
    <w:abstractNumId w:val="15"/>
  </w:num>
  <w:num w:numId="33">
    <w:abstractNumId w:val="24"/>
  </w:num>
  <w:num w:numId="34">
    <w:abstractNumId w:val="36"/>
  </w:num>
  <w:num w:numId="35">
    <w:abstractNumId w:val="17"/>
  </w:num>
  <w:num w:numId="36">
    <w:abstractNumId w:val="29"/>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7B3"/>
    <w:rsid w:val="00000A94"/>
    <w:rsid w:val="000070E5"/>
    <w:rsid w:val="00015C58"/>
    <w:rsid w:val="00024478"/>
    <w:rsid w:val="00042297"/>
    <w:rsid w:val="000A096E"/>
    <w:rsid w:val="000A4790"/>
    <w:rsid w:val="00113AB3"/>
    <w:rsid w:val="00132EB2"/>
    <w:rsid w:val="001449C3"/>
    <w:rsid w:val="001E4DD2"/>
    <w:rsid w:val="002F5456"/>
    <w:rsid w:val="003346C1"/>
    <w:rsid w:val="004200C3"/>
    <w:rsid w:val="00430D90"/>
    <w:rsid w:val="004643CF"/>
    <w:rsid w:val="004735C0"/>
    <w:rsid w:val="00492C8C"/>
    <w:rsid w:val="004E2D6E"/>
    <w:rsid w:val="004F28B4"/>
    <w:rsid w:val="004F5BC2"/>
    <w:rsid w:val="00543734"/>
    <w:rsid w:val="00546372"/>
    <w:rsid w:val="005A4402"/>
    <w:rsid w:val="005D2384"/>
    <w:rsid w:val="005D6163"/>
    <w:rsid w:val="005F35E5"/>
    <w:rsid w:val="0061321D"/>
    <w:rsid w:val="0061439E"/>
    <w:rsid w:val="006E0976"/>
    <w:rsid w:val="0072770F"/>
    <w:rsid w:val="00735D6A"/>
    <w:rsid w:val="00756A9A"/>
    <w:rsid w:val="00777E65"/>
    <w:rsid w:val="007A1108"/>
    <w:rsid w:val="007B4C1A"/>
    <w:rsid w:val="007F4F58"/>
    <w:rsid w:val="00811BBB"/>
    <w:rsid w:val="008348BB"/>
    <w:rsid w:val="008B0D38"/>
    <w:rsid w:val="008B5F09"/>
    <w:rsid w:val="008F4608"/>
    <w:rsid w:val="00901909"/>
    <w:rsid w:val="009054D2"/>
    <w:rsid w:val="009412FC"/>
    <w:rsid w:val="0094419B"/>
    <w:rsid w:val="009502F0"/>
    <w:rsid w:val="00977309"/>
    <w:rsid w:val="009857A4"/>
    <w:rsid w:val="009B3524"/>
    <w:rsid w:val="009E2670"/>
    <w:rsid w:val="00A07818"/>
    <w:rsid w:val="00A20E36"/>
    <w:rsid w:val="00A32512"/>
    <w:rsid w:val="00AB41CC"/>
    <w:rsid w:val="00AE76B6"/>
    <w:rsid w:val="00B72FC5"/>
    <w:rsid w:val="00BF3BEA"/>
    <w:rsid w:val="00BF67B8"/>
    <w:rsid w:val="00C34396"/>
    <w:rsid w:val="00C71BCE"/>
    <w:rsid w:val="00D21E96"/>
    <w:rsid w:val="00D46F44"/>
    <w:rsid w:val="00D5731F"/>
    <w:rsid w:val="00D669F2"/>
    <w:rsid w:val="00DF380A"/>
    <w:rsid w:val="00E50EB9"/>
    <w:rsid w:val="00E53B6D"/>
    <w:rsid w:val="00E62D68"/>
    <w:rsid w:val="00EA77B3"/>
    <w:rsid w:val="00F21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F49E83-601A-4B9F-8927-715CA9265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0A4790"/>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4790"/>
    <w:rPr>
      <w:rFonts w:asciiTheme="majorHAnsi" w:eastAsiaTheme="majorEastAsia" w:hAnsiTheme="majorHAnsi" w:cstheme="majorBidi"/>
      <w:b/>
      <w:bCs/>
      <w:color w:val="4F81BD" w:themeColor="accent1"/>
      <w:sz w:val="26"/>
      <w:szCs w:val="26"/>
      <w:lang w:val="id-ID" w:eastAsia="id-ID"/>
    </w:rPr>
  </w:style>
  <w:style w:type="paragraph" w:styleId="ListParagraph">
    <w:name w:val="List Paragraph"/>
    <w:basedOn w:val="Normal"/>
    <w:uiPriority w:val="34"/>
    <w:qFormat/>
    <w:rsid w:val="00DF380A"/>
    <w:pPr>
      <w:ind w:left="720"/>
      <w:contextualSpacing/>
    </w:pPr>
  </w:style>
  <w:style w:type="character" w:styleId="Hyperlink">
    <w:name w:val="Hyperlink"/>
    <w:basedOn w:val="DefaultParagraphFont"/>
    <w:uiPriority w:val="99"/>
    <w:unhideWhenUsed/>
    <w:rsid w:val="008B0D38"/>
    <w:rPr>
      <w:color w:val="0000FF"/>
      <w:u w:val="single"/>
    </w:rPr>
  </w:style>
  <w:style w:type="character" w:styleId="FollowedHyperlink">
    <w:name w:val="FollowedHyperlink"/>
    <w:basedOn w:val="DefaultParagraphFont"/>
    <w:uiPriority w:val="99"/>
    <w:semiHidden/>
    <w:unhideWhenUsed/>
    <w:rsid w:val="000A4790"/>
    <w:rPr>
      <w:color w:val="800080" w:themeColor="followedHyperlink"/>
      <w:u w:val="single"/>
    </w:rPr>
  </w:style>
  <w:style w:type="paragraph" w:styleId="HTMLPreformatted">
    <w:name w:val="HTML Preformatted"/>
    <w:basedOn w:val="Normal"/>
    <w:link w:val="HTMLPreformattedChar"/>
    <w:uiPriority w:val="99"/>
    <w:unhideWhenUsed/>
    <w:rsid w:val="000A4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0A4790"/>
    <w:rPr>
      <w:rFonts w:ascii="Courier New" w:eastAsia="Times New Roman" w:hAnsi="Courier New" w:cs="Times New Roman"/>
      <w:sz w:val="20"/>
      <w:szCs w:val="20"/>
    </w:rPr>
  </w:style>
  <w:style w:type="paragraph" w:styleId="NoSpacing">
    <w:name w:val="No Spacing"/>
    <w:uiPriority w:val="1"/>
    <w:qFormat/>
    <w:rsid w:val="000A4790"/>
    <w:pPr>
      <w:spacing w:after="0" w:line="240" w:lineRule="auto"/>
    </w:pPr>
    <w:rPr>
      <w:lang w:val="id-ID"/>
    </w:rPr>
  </w:style>
  <w:style w:type="paragraph" w:styleId="BalloonText">
    <w:name w:val="Balloon Text"/>
    <w:basedOn w:val="Normal"/>
    <w:link w:val="BalloonTextChar"/>
    <w:uiPriority w:val="99"/>
    <w:semiHidden/>
    <w:unhideWhenUsed/>
    <w:rsid w:val="000A4790"/>
    <w:pPr>
      <w:spacing w:after="0" w:line="240" w:lineRule="auto"/>
    </w:pPr>
    <w:rPr>
      <w:rFonts w:ascii="Tahoma" w:eastAsia="Calibri" w:hAnsi="Tahoma" w:cs="Tahoma"/>
      <w:sz w:val="16"/>
      <w:szCs w:val="16"/>
      <w:lang w:val="id-ID" w:eastAsia="id-ID"/>
    </w:rPr>
  </w:style>
  <w:style w:type="character" w:customStyle="1" w:styleId="BalloonTextChar">
    <w:name w:val="Balloon Text Char"/>
    <w:basedOn w:val="DefaultParagraphFont"/>
    <w:link w:val="BalloonText"/>
    <w:uiPriority w:val="99"/>
    <w:semiHidden/>
    <w:rsid w:val="000A4790"/>
    <w:rPr>
      <w:rFonts w:ascii="Tahoma" w:eastAsia="Calibri" w:hAnsi="Tahoma" w:cs="Tahoma"/>
      <w:sz w:val="16"/>
      <w:szCs w:val="16"/>
      <w:lang w:val="id-ID" w:eastAsia="id-ID"/>
    </w:rPr>
  </w:style>
  <w:style w:type="paragraph" w:customStyle="1" w:styleId="Default">
    <w:name w:val="Default"/>
    <w:rsid w:val="000A479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0A479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A4790"/>
    <w:pPr>
      <w:tabs>
        <w:tab w:val="center" w:pos="4680"/>
        <w:tab w:val="right" w:pos="9360"/>
      </w:tabs>
      <w:spacing w:after="0" w:line="240" w:lineRule="auto"/>
    </w:pPr>
    <w:rPr>
      <w:rFonts w:ascii="Calibri" w:eastAsia="Calibri" w:hAnsi="Calibri" w:cs="Arial"/>
      <w:sz w:val="20"/>
      <w:szCs w:val="20"/>
      <w:lang w:val="id-ID" w:eastAsia="id-ID"/>
    </w:rPr>
  </w:style>
  <w:style w:type="character" w:customStyle="1" w:styleId="HeaderChar">
    <w:name w:val="Header Char"/>
    <w:basedOn w:val="DefaultParagraphFont"/>
    <w:link w:val="Header"/>
    <w:uiPriority w:val="99"/>
    <w:rsid w:val="000A4790"/>
    <w:rPr>
      <w:rFonts w:ascii="Calibri" w:eastAsia="Calibri" w:hAnsi="Calibri" w:cs="Arial"/>
      <w:sz w:val="20"/>
      <w:szCs w:val="20"/>
      <w:lang w:val="id-ID" w:eastAsia="id-ID"/>
    </w:rPr>
  </w:style>
  <w:style w:type="paragraph" w:styleId="Footer">
    <w:name w:val="footer"/>
    <w:basedOn w:val="Normal"/>
    <w:link w:val="FooterChar"/>
    <w:uiPriority w:val="99"/>
    <w:unhideWhenUsed/>
    <w:rsid w:val="000A4790"/>
    <w:pPr>
      <w:tabs>
        <w:tab w:val="center" w:pos="4680"/>
        <w:tab w:val="right" w:pos="9360"/>
      </w:tabs>
      <w:spacing w:after="0" w:line="240" w:lineRule="auto"/>
    </w:pPr>
    <w:rPr>
      <w:rFonts w:ascii="Calibri" w:eastAsia="Calibri" w:hAnsi="Calibri" w:cs="Arial"/>
      <w:sz w:val="20"/>
      <w:szCs w:val="20"/>
      <w:lang w:val="id-ID" w:eastAsia="id-ID"/>
    </w:rPr>
  </w:style>
  <w:style w:type="character" w:customStyle="1" w:styleId="FooterChar">
    <w:name w:val="Footer Char"/>
    <w:basedOn w:val="DefaultParagraphFont"/>
    <w:link w:val="Footer"/>
    <w:uiPriority w:val="99"/>
    <w:rsid w:val="000A4790"/>
    <w:rPr>
      <w:rFonts w:ascii="Calibri" w:eastAsia="Calibri" w:hAnsi="Calibri" w:cs="Arial"/>
      <w:sz w:val="20"/>
      <w:szCs w:val="20"/>
      <w:lang w:val="id-ID" w:eastAsia="id-ID"/>
    </w:rPr>
  </w:style>
  <w:style w:type="table" w:styleId="TableGrid">
    <w:name w:val="Table Grid"/>
    <w:basedOn w:val="TableNormal"/>
    <w:uiPriority w:val="59"/>
    <w:rsid w:val="000A4790"/>
    <w:pPr>
      <w:spacing w:after="0" w:line="240" w:lineRule="auto"/>
    </w:pPr>
    <w:rPr>
      <w:rFonts w:ascii="Calibri" w:eastAsia="Calibri" w:hAnsi="Calibri" w:cs="Arial"/>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2.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19.bin"/><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706CFD-9A41-4CD2-980B-731AB692D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40</Pages>
  <Words>3039</Words>
  <Characters>17328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45</cp:revision>
  <dcterms:created xsi:type="dcterms:W3CDTF">2020-05-08T12:45:00Z</dcterms:created>
  <dcterms:modified xsi:type="dcterms:W3CDTF">2020-06-28T00:23:00Z</dcterms:modified>
</cp:coreProperties>
</file>